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054CE">
      <w:pPr>
        <w:ind w:firstLine="2811" w:firstLineChars="1000"/>
        <w:rPr>
          <w:rFonts w:hint="default" w:ascii="Calibri" w:hAnsi="Calibri" w:cs="Calibri"/>
          <w:b/>
          <w:bCs/>
          <w:sz w:val="28"/>
          <w:szCs w:val="28"/>
          <w:lang w:val="en-GB"/>
        </w:rPr>
      </w:pPr>
    </w:p>
    <w:p w14:paraId="47BA15BD">
      <w:pPr>
        <w:ind w:firstLine="2811" w:firstLineChars="1000"/>
        <w:rPr>
          <w:rFonts w:hint="default" w:ascii="Calibri" w:hAnsi="Calibri" w:cs="Calibri"/>
          <w:b/>
          <w:bCs/>
          <w:sz w:val="28"/>
          <w:szCs w:val="28"/>
          <w:lang w:val="en-GB"/>
        </w:rPr>
      </w:pPr>
    </w:p>
    <w:p w14:paraId="1E053C32">
      <w:pPr>
        <w:ind w:firstLine="2811" w:firstLineChars="1000"/>
        <w:rPr>
          <w:rFonts w:hint="default" w:ascii="Calibri" w:hAnsi="Calibri" w:cs="Calibri"/>
          <w:b/>
          <w:bCs/>
          <w:sz w:val="28"/>
          <w:szCs w:val="28"/>
          <w:lang w:val="en-GB"/>
        </w:rPr>
      </w:pPr>
    </w:p>
    <w:p w14:paraId="416EEDA9">
      <w:pPr>
        <w:ind w:firstLine="2811" w:firstLineChars="1000"/>
        <w:rPr>
          <w:rFonts w:hint="default" w:ascii="Calibri" w:hAnsi="Calibri" w:cs="Calibri"/>
          <w:b/>
          <w:bCs/>
          <w:sz w:val="28"/>
          <w:szCs w:val="28"/>
          <w:lang w:val="en-GB"/>
        </w:rPr>
      </w:pPr>
    </w:p>
    <w:p w14:paraId="4A1829CA">
      <w:pPr>
        <w:ind w:firstLine="2811" w:firstLineChars="1000"/>
        <w:rPr>
          <w:rFonts w:hint="default" w:ascii="Calibri" w:hAnsi="Calibri" w:cs="Calibri"/>
          <w:b/>
          <w:bCs/>
          <w:sz w:val="28"/>
          <w:szCs w:val="28"/>
          <w:lang w:val="en-GB"/>
        </w:rPr>
      </w:pPr>
    </w:p>
    <w:p w14:paraId="7BEA4955">
      <w:pPr>
        <w:ind w:firstLine="2811" w:firstLineChars="1000"/>
        <w:rPr>
          <w:rFonts w:hint="default" w:ascii="Calibri" w:hAnsi="Calibri" w:cs="Calibri"/>
          <w:b/>
          <w:bCs/>
          <w:sz w:val="28"/>
          <w:szCs w:val="28"/>
          <w:lang w:val="en-GB"/>
        </w:rPr>
      </w:pPr>
    </w:p>
    <w:p w14:paraId="57E2E091">
      <w:pPr>
        <w:ind w:firstLine="2811" w:firstLineChars="1000"/>
        <w:rPr>
          <w:rFonts w:hint="default" w:ascii="Calibri" w:hAnsi="Calibri" w:cs="Calibri"/>
          <w:b/>
          <w:bCs/>
          <w:sz w:val="28"/>
          <w:szCs w:val="28"/>
          <w:lang w:val="en-GB"/>
        </w:rPr>
      </w:pPr>
    </w:p>
    <w:p w14:paraId="48A1292C">
      <w:pPr>
        <w:ind w:firstLine="2811" w:firstLineChars="1000"/>
        <w:rPr>
          <w:rFonts w:hint="default" w:ascii="Calibri" w:hAnsi="Calibri" w:cs="Calibri"/>
          <w:b/>
          <w:bCs/>
          <w:sz w:val="28"/>
          <w:szCs w:val="28"/>
          <w:lang w:val="en-GB"/>
        </w:rPr>
      </w:pPr>
    </w:p>
    <w:p w14:paraId="3410F2D2">
      <w:pPr>
        <w:ind w:firstLine="2811" w:firstLineChars="1000"/>
        <w:rPr>
          <w:rFonts w:hint="default" w:ascii="Calibri" w:hAnsi="Calibri" w:cs="Calibri"/>
          <w:b/>
          <w:bCs/>
          <w:sz w:val="28"/>
          <w:szCs w:val="28"/>
          <w:lang w:val="en-GB"/>
        </w:rPr>
      </w:pPr>
    </w:p>
    <w:p w14:paraId="62A21A03">
      <w:pPr>
        <w:ind w:firstLine="2811" w:firstLineChars="1000"/>
        <w:rPr>
          <w:rFonts w:hint="default" w:ascii="Calibri" w:hAnsi="Calibri" w:cs="Calibri"/>
          <w:b/>
          <w:bCs/>
          <w:sz w:val="28"/>
          <w:szCs w:val="28"/>
          <w:lang w:val="en-GB"/>
        </w:rPr>
      </w:pPr>
    </w:p>
    <w:p w14:paraId="13197C32">
      <w:pPr>
        <w:ind w:firstLine="2811" w:firstLineChars="1000"/>
        <w:rPr>
          <w:rFonts w:hint="default" w:ascii="Calibri" w:hAnsi="Calibri" w:cs="Calibri"/>
          <w:b/>
          <w:bCs/>
          <w:sz w:val="28"/>
          <w:szCs w:val="28"/>
          <w:lang w:val="en-GB"/>
        </w:rPr>
      </w:pPr>
    </w:p>
    <w:p w14:paraId="4C862C89">
      <w:pPr>
        <w:ind w:firstLine="2349" w:firstLineChars="450"/>
        <w:rPr>
          <w:rFonts w:hint="default" w:ascii="Calibri" w:hAnsi="Calibri" w:cs="Calibri"/>
          <w:b/>
          <w:bCs/>
          <w:sz w:val="52"/>
          <w:szCs w:val="52"/>
          <w:lang w:val="en-GB"/>
        </w:rPr>
      </w:pPr>
      <w:r>
        <w:rPr>
          <w:rFonts w:hint="default" w:ascii="Calibri" w:hAnsi="Calibri" w:cs="Calibri"/>
          <w:b/>
          <w:bCs/>
          <w:sz w:val="52"/>
          <w:szCs w:val="52"/>
          <w:lang w:val="en-GB"/>
        </w:rPr>
        <w:t xml:space="preserve">PROJECT REPORT </w:t>
      </w:r>
    </w:p>
    <w:p w14:paraId="7F04FB8F">
      <w:pPr>
        <w:ind w:firstLine="2088" w:firstLineChars="400"/>
        <w:rPr>
          <w:rFonts w:hint="default" w:ascii="Calibri" w:hAnsi="Calibri" w:cs="Calibri"/>
          <w:b/>
          <w:bCs/>
          <w:sz w:val="52"/>
          <w:szCs w:val="52"/>
          <w:lang w:val="en-GB"/>
        </w:rPr>
      </w:pPr>
    </w:p>
    <w:p w14:paraId="70DDCEF9">
      <w:pPr>
        <w:ind w:left="783" w:hanging="783" w:hangingChars="150"/>
        <w:jc w:val="both"/>
        <w:rPr>
          <w:rFonts w:hint="default" w:ascii="Calibri" w:hAnsi="Calibri" w:cs="Calibri"/>
          <w:b/>
          <w:bCs/>
          <w:sz w:val="52"/>
          <w:szCs w:val="52"/>
          <w:lang w:val="en-GB"/>
        </w:rPr>
      </w:pPr>
      <w:r>
        <w:rPr>
          <w:rFonts w:hint="default" w:ascii="Calibri" w:hAnsi="Calibri" w:cs="Calibri"/>
          <w:b/>
          <w:bCs/>
          <w:sz w:val="52"/>
          <w:szCs w:val="52"/>
          <w:lang w:val="en-GB"/>
        </w:rPr>
        <w:t>PREDICTIVE MAINTENANCE SYSTEM USING EDGE AI NOISE ANALYSIS</w:t>
      </w:r>
    </w:p>
    <w:p w14:paraId="4B9CBE02">
      <w:pPr>
        <w:jc w:val="both"/>
        <w:rPr>
          <w:rFonts w:hint="default" w:ascii="Calibri" w:hAnsi="Calibri" w:cs="Calibri"/>
          <w:b/>
          <w:bCs/>
          <w:sz w:val="52"/>
          <w:szCs w:val="52"/>
          <w:lang w:val="en-GB"/>
        </w:rPr>
      </w:pPr>
    </w:p>
    <w:p w14:paraId="266F625D">
      <w:pPr>
        <w:pStyle w:val="4"/>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ACKNOWLEDGMENT</w:t>
      </w:r>
    </w:p>
    <w:p w14:paraId="56CAB821">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The completion of this project and my internship tenure at MRV would not have been possible without the support</w:t>
      </w:r>
      <w:r>
        <w:rPr>
          <w:rFonts w:hint="default" w:ascii="Calibri" w:hAnsi="Calibri" w:cs="Calibri"/>
          <w:b w:val="0"/>
          <w:bCs w:val="0"/>
          <w:lang w:val="en-GB"/>
        </w:rPr>
        <w:t xml:space="preserve"> and </w:t>
      </w:r>
      <w:r>
        <w:rPr>
          <w:rFonts w:hint="default" w:ascii="Calibri" w:hAnsi="Calibri" w:cs="Calibri"/>
          <w:b w:val="0"/>
          <w:bCs w:val="0"/>
        </w:rPr>
        <w:t>guidance.</w:t>
      </w:r>
      <w:r>
        <w:rPr>
          <w:rFonts w:hint="default" w:ascii="Calibri" w:hAnsi="Calibri" w:cs="Calibri"/>
          <w:b w:val="0"/>
          <w:bCs w:val="0"/>
          <w:lang w:val="en-GB"/>
        </w:rPr>
        <w:t xml:space="preserve"> </w:t>
      </w:r>
      <w:r>
        <w:rPr>
          <w:rFonts w:hint="default" w:ascii="Calibri" w:hAnsi="Calibri" w:cs="Calibri"/>
          <w:b w:val="0"/>
          <w:bCs w:val="0"/>
        </w:rPr>
        <w:t>First and foremost, I would like to thank MRV for providing a platform that bridges the gap between academic learning and industrial execution. Having the opportunity to work on cutting-edge engineering systems in a hands-on environment has been an exceptional learning experience.</w:t>
      </w:r>
    </w:p>
    <w:p w14:paraId="1B1F8404">
      <w:pPr>
        <w:pStyle w:val="85"/>
        <w:keepNext w:val="0"/>
        <w:keepLines w:val="0"/>
        <w:widowControl/>
        <w:suppressLineNumbers w:val="0"/>
        <w:rPr>
          <w:rFonts w:hint="default" w:ascii="Calibri" w:hAnsi="Calibri" w:cs="Calibri"/>
        </w:rPr>
      </w:pPr>
      <w:r>
        <w:rPr>
          <w:rFonts w:hint="default" w:ascii="Calibri" w:hAnsi="Calibri" w:cs="Calibri"/>
        </w:rPr>
        <w:t>A special and heartfelt thank you goes to my industry mentor</w:t>
      </w:r>
      <w:r>
        <w:rPr>
          <w:rFonts w:hint="default" w:ascii="Calibri" w:hAnsi="Calibri" w:cs="Calibri"/>
          <w:lang w:val="en-GB"/>
        </w:rPr>
        <w:t>s</w:t>
      </w:r>
      <w:r>
        <w:rPr>
          <w:rFonts w:hint="default" w:ascii="Calibri" w:hAnsi="Calibri" w:cs="Calibri"/>
        </w:rPr>
        <w:t xml:space="preserve">, </w:t>
      </w:r>
      <w:r>
        <w:rPr>
          <w:rFonts w:hint="default" w:ascii="Calibri" w:hAnsi="Calibri" w:cs="Calibri"/>
          <w:lang w:val="en-GB"/>
        </w:rPr>
        <w:t>Dr.Shankar Venugopal [Vice President</w:t>
      </w:r>
      <w:r>
        <w:rPr>
          <w:rFonts w:hint="default" w:ascii="Calibri" w:hAnsi="Calibri" w:cs="Calibri"/>
          <w:b w:val="0"/>
          <w:bCs w:val="0"/>
        </w:rPr>
        <w:t>]</w:t>
      </w:r>
      <w:r>
        <w:rPr>
          <w:rFonts w:hint="default" w:ascii="Calibri" w:hAnsi="Calibri" w:cs="Calibri"/>
        </w:rPr>
        <w:t xml:space="preserve">, </w:t>
      </w:r>
      <w:r>
        <w:rPr>
          <w:rFonts w:hint="default" w:ascii="Calibri" w:hAnsi="Calibri" w:cs="Calibri"/>
          <w:lang w:val="en-GB"/>
        </w:rPr>
        <w:t xml:space="preserve">Mr.Vinodh, Mr.Senthil Kumar </w:t>
      </w:r>
      <w:r>
        <w:rPr>
          <w:rFonts w:hint="default" w:ascii="Calibri" w:hAnsi="Calibri" w:cs="Calibri"/>
        </w:rPr>
        <w:t>for their continuous guidance, technical insights throughout the duration of this project. Their mentorship was instrumental in helping me navigate complex engineering challenges, from initial algorithm design to practical</w:t>
      </w:r>
      <w:r>
        <w:rPr>
          <w:rFonts w:hint="default" w:ascii="Calibri" w:hAnsi="Calibri" w:cs="Calibri"/>
          <w:lang w:val="en-GB"/>
        </w:rPr>
        <w:t xml:space="preserve"> </w:t>
      </w:r>
      <w:r>
        <w:rPr>
          <w:rFonts w:hint="default" w:ascii="Calibri" w:hAnsi="Calibri" w:cs="Calibri"/>
        </w:rPr>
        <w:t>deployment.</w:t>
      </w:r>
      <w:r>
        <w:rPr>
          <w:rFonts w:hint="default" w:ascii="Calibri" w:hAnsi="Calibri" w:cs="Calibri"/>
        </w:rPr>
        <w:t xml:space="preserve"> Their practical insights into real-world engineering constraints and system deployment were vital to the successful completion of this work.</w:t>
      </w:r>
    </w:p>
    <w:p w14:paraId="2C201F4E">
      <w:pPr>
        <w:pStyle w:val="85"/>
        <w:keepNext w:val="0"/>
        <w:keepLines w:val="0"/>
        <w:widowControl/>
        <w:suppressLineNumbers w:val="0"/>
        <w:rPr>
          <w:rFonts w:hint="default" w:ascii="Calibri" w:hAnsi="Calibri" w:cs="Calibri"/>
        </w:rPr>
      </w:pPr>
    </w:p>
    <w:p w14:paraId="06F9E1D3">
      <w:pPr>
        <w:pStyle w:val="85"/>
        <w:keepNext w:val="0"/>
        <w:keepLines w:val="0"/>
        <w:widowControl/>
        <w:suppressLineNumbers w:val="0"/>
      </w:pPr>
    </w:p>
    <w:p w14:paraId="16CBDD1D">
      <w:pPr>
        <w:jc w:val="both"/>
        <w:rPr>
          <w:rFonts w:hint="default" w:ascii="Calibri" w:hAnsi="Calibri" w:cs="Calibri"/>
          <w:b/>
          <w:bCs/>
          <w:sz w:val="28"/>
          <w:szCs w:val="28"/>
          <w:lang w:val="en-GB"/>
        </w:rPr>
      </w:pPr>
    </w:p>
    <w:p w14:paraId="124A8D68">
      <w:pPr>
        <w:ind w:firstLine="3735" w:firstLineChars="1550"/>
        <w:rPr>
          <w:rFonts w:hint="default" w:ascii="Calibri" w:hAnsi="Calibri" w:cs="Calibri"/>
          <w:b/>
          <w:bCs/>
          <w:sz w:val="24"/>
          <w:szCs w:val="24"/>
          <w:lang w:val="en-GB"/>
        </w:rPr>
      </w:pPr>
    </w:p>
    <w:p w14:paraId="1F51F086">
      <w:pPr>
        <w:rPr>
          <w:rFonts w:hint="default" w:ascii="Calibri" w:hAnsi="Calibri" w:cs="Calibri"/>
          <w:b/>
          <w:bCs/>
          <w:sz w:val="24"/>
          <w:szCs w:val="24"/>
          <w:lang w:val="en-GB"/>
        </w:rPr>
      </w:pPr>
    </w:p>
    <w:p w14:paraId="1409A944">
      <w:pPr>
        <w:ind w:firstLine="3735" w:firstLineChars="1550"/>
        <w:rPr>
          <w:rFonts w:hint="default" w:ascii="Calibri" w:hAnsi="Calibri" w:cs="Calibri"/>
          <w:b/>
          <w:bCs/>
          <w:sz w:val="24"/>
          <w:szCs w:val="24"/>
          <w:lang w:val="en-GB"/>
        </w:rPr>
      </w:pPr>
    </w:p>
    <w:p w14:paraId="2DCDC885">
      <w:pPr>
        <w:ind w:firstLine="3735" w:firstLineChars="1550"/>
        <w:rPr>
          <w:rFonts w:hint="default" w:ascii="Calibri" w:hAnsi="Calibri" w:cs="Calibri"/>
          <w:b/>
          <w:bCs/>
          <w:sz w:val="24"/>
          <w:szCs w:val="24"/>
          <w:lang w:val="en-GB"/>
        </w:rPr>
      </w:pPr>
      <w:r>
        <w:rPr>
          <w:rFonts w:hint="default" w:ascii="Calibri" w:hAnsi="Calibri" w:cs="Calibri"/>
          <w:b/>
          <w:bCs/>
          <w:sz w:val="24"/>
          <w:szCs w:val="24"/>
          <w:lang w:val="en-GB"/>
        </w:rPr>
        <w:t>BASICS OF EV</w:t>
      </w:r>
    </w:p>
    <w:p w14:paraId="5A1F4ADE">
      <w:pPr>
        <w:rPr>
          <w:rFonts w:hint="default" w:ascii="Calibri" w:hAnsi="Calibri" w:cs="Calibri"/>
          <w:b/>
          <w:bCs/>
          <w:sz w:val="24"/>
          <w:szCs w:val="24"/>
          <w:lang w:val="en-GB"/>
        </w:rPr>
      </w:pPr>
    </w:p>
    <w:p w14:paraId="22305C91">
      <w:pPr>
        <w:rPr>
          <w:rFonts w:hint="default" w:ascii="Calibri" w:hAnsi="Calibri" w:cs="Calibri"/>
          <w:b/>
          <w:bCs/>
          <w:sz w:val="24"/>
          <w:szCs w:val="24"/>
          <w:lang w:val="en-GB"/>
        </w:rPr>
      </w:pPr>
      <w:r>
        <w:rPr>
          <w:rFonts w:hint="default" w:ascii="Calibri" w:hAnsi="Calibri" w:cs="Calibri"/>
          <w:b/>
          <w:bCs/>
          <w:sz w:val="24"/>
          <w:szCs w:val="24"/>
          <w:lang w:val="en-GB"/>
        </w:rPr>
        <w:t>INTRODUCTION TO EV (Electric Vehicle)</w:t>
      </w:r>
    </w:p>
    <w:p w14:paraId="3DF8EF80">
      <w:pPr>
        <w:rPr>
          <w:rFonts w:hint="default" w:ascii="Calibri" w:hAnsi="Calibri" w:cs="Calibri"/>
          <w:sz w:val="24"/>
          <w:szCs w:val="24"/>
          <w:lang w:val="en-GB"/>
        </w:rPr>
      </w:pPr>
    </w:p>
    <w:p w14:paraId="04B0D66B">
      <w:pPr>
        <w:rPr>
          <w:rFonts w:hint="default" w:ascii="Calibri" w:hAnsi="Calibri" w:cs="Calibri"/>
          <w:sz w:val="24"/>
          <w:szCs w:val="24"/>
          <w:lang w:val="en-GB"/>
        </w:rPr>
      </w:pPr>
      <w:r>
        <w:rPr>
          <w:rFonts w:hint="default" w:ascii="Calibri" w:hAnsi="Calibri" w:cs="Calibri"/>
          <w:sz w:val="24"/>
          <w:szCs w:val="24"/>
          <w:lang w:val="en-GB"/>
        </w:rPr>
        <w:t>Electric Vehicles use motor for driving the wheels. The energy for the motor is provided by the battery pack present in the vehicle. The battery is charged using an external source through the charging port. Like the automatic cars EV car has 4 modes of driving. The power from battery is sent to a power inverter where it is converted from DC to AC current which is sent to a power electronics controller which provides the required amount of power to the motor according to the acceleration. When the brakes are applied or the speed of the vehicle is reduced, the electric motor provides the power back to the battery pack. This process is called regenrative braking where the motor acts as a generator.</w:t>
      </w:r>
    </w:p>
    <w:p w14:paraId="3A3D9772">
      <w:pPr>
        <w:rPr>
          <w:rFonts w:hint="default" w:ascii="Calibri" w:hAnsi="Calibri" w:cs="Calibri"/>
          <w:sz w:val="24"/>
          <w:szCs w:val="24"/>
          <w:lang w:val="en-GB"/>
        </w:rPr>
      </w:pPr>
      <w:r>
        <w:rPr>
          <w:rFonts w:hint="default" w:ascii="Calibri" w:hAnsi="Calibri" w:cs="Calibri"/>
          <w:sz w:val="24"/>
          <w:szCs w:val="24"/>
          <w:lang w:val="en-GB"/>
        </w:rPr>
        <w:t xml:space="preserve">The motor used in EVs are mostly AC powered. </w:t>
      </w:r>
    </w:p>
    <w:p w14:paraId="33433F2A">
      <w:pPr>
        <w:rPr>
          <w:rFonts w:hint="default" w:ascii="Calibri" w:hAnsi="Calibri" w:cs="Calibri"/>
          <w:sz w:val="24"/>
          <w:szCs w:val="24"/>
          <w:lang w:val="en-GB"/>
        </w:rPr>
      </w:pPr>
    </w:p>
    <w:p w14:paraId="37F2BAC5">
      <w:pPr>
        <w:rPr>
          <w:rFonts w:hint="default" w:ascii="Calibri" w:hAnsi="Calibri" w:cs="Calibri"/>
          <w:sz w:val="24"/>
          <w:szCs w:val="24"/>
          <w:lang w:val="en-GB"/>
        </w:rPr>
      </w:pPr>
      <w:r>
        <w:rPr>
          <w:rFonts w:hint="default" w:ascii="Calibri" w:hAnsi="Calibri" w:cs="Calibri"/>
          <w:sz w:val="24"/>
          <w:szCs w:val="24"/>
          <w:lang w:val="en-GB"/>
        </w:rPr>
        <w:t>Two components of electric motor:</w:t>
      </w:r>
    </w:p>
    <w:p w14:paraId="2B45D058">
      <w:pPr>
        <w:numPr>
          <w:ilvl w:val="0"/>
          <w:numId w:val="11"/>
        </w:numPr>
        <w:rPr>
          <w:rFonts w:hint="default" w:ascii="Calibri" w:hAnsi="Calibri" w:cs="Calibri"/>
          <w:sz w:val="24"/>
          <w:szCs w:val="24"/>
          <w:lang w:val="en-GB"/>
        </w:rPr>
      </w:pPr>
      <w:r>
        <w:rPr>
          <w:rFonts w:hint="default" w:ascii="Calibri" w:hAnsi="Calibri" w:cs="Calibri"/>
          <w:sz w:val="24"/>
          <w:szCs w:val="24"/>
          <w:lang w:val="en-GB"/>
        </w:rPr>
        <w:t>Stator - Uses electrical energy to create a rotating magnetic field for the rotor to work (stationary component).</w:t>
      </w:r>
    </w:p>
    <w:p w14:paraId="4744EFF1">
      <w:pPr>
        <w:numPr>
          <w:ilvl w:val="0"/>
          <w:numId w:val="0"/>
        </w:numPr>
        <w:rPr>
          <w:rFonts w:hint="default" w:ascii="Calibri" w:hAnsi="Calibri" w:cs="Calibri"/>
          <w:sz w:val="24"/>
          <w:szCs w:val="24"/>
          <w:lang w:val="en-GB"/>
        </w:rPr>
      </w:pPr>
    </w:p>
    <w:p w14:paraId="55C6F737">
      <w:pPr>
        <w:numPr>
          <w:ilvl w:val="0"/>
          <w:numId w:val="11"/>
        </w:numPr>
        <w:ind w:left="0" w:leftChars="0" w:firstLine="0" w:firstLineChars="0"/>
        <w:rPr>
          <w:rFonts w:hint="default" w:ascii="Calibri" w:hAnsi="Calibri" w:cs="Calibri"/>
          <w:sz w:val="24"/>
          <w:szCs w:val="24"/>
          <w:lang w:val="en-GB"/>
        </w:rPr>
      </w:pPr>
      <w:r>
        <w:rPr>
          <w:rFonts w:hint="default" w:ascii="Calibri" w:hAnsi="Calibri" w:cs="Calibri"/>
          <w:sz w:val="24"/>
          <w:szCs w:val="24"/>
          <w:lang w:val="en-GB"/>
        </w:rPr>
        <w:t xml:space="preserve">Rotor - </w:t>
      </w:r>
      <w:r>
        <w:rPr>
          <w:rFonts w:hint="default" w:ascii="Calibri" w:hAnsi="Calibri" w:eastAsia="Arial" w:cs="Calibri"/>
          <w:sz w:val="24"/>
          <w:szCs w:val="24"/>
          <w:u w:val="none"/>
        </w:rPr>
        <w:t>This rotating magnetic field pulls the rotor along with it, forcing it to spin. This spinning motion (torque) turns the vehicle's wheels.</w:t>
      </w:r>
      <w:r>
        <w:rPr>
          <w:rFonts w:hint="default" w:ascii="Calibri" w:hAnsi="Calibri" w:eastAsia="SimSun" w:cs="Calibri"/>
          <w:sz w:val="24"/>
          <w:szCs w:val="24"/>
        </w:rPr>
        <w:t xml:space="preserve"> </w:t>
      </w:r>
    </w:p>
    <w:p w14:paraId="54F5A7EC">
      <w:pPr>
        <w:numPr>
          <w:ilvl w:val="0"/>
          <w:numId w:val="0"/>
        </w:numPr>
        <w:ind w:leftChars="0"/>
        <w:rPr>
          <w:rFonts w:hint="default" w:ascii="Calibri" w:hAnsi="Calibri" w:eastAsia="SimSun" w:cs="Calibri"/>
          <w:sz w:val="24"/>
          <w:szCs w:val="24"/>
        </w:rPr>
      </w:pPr>
    </w:p>
    <w:p w14:paraId="56740A2D">
      <w:pPr>
        <w:numPr>
          <w:ilvl w:val="0"/>
          <w:numId w:val="0"/>
        </w:numPr>
        <w:ind w:leftChars="0"/>
        <w:rPr>
          <w:rFonts w:hint="default" w:ascii="Calibri" w:hAnsi="Calibri" w:eastAsia="SimSun" w:cs="Calibri"/>
          <w:b/>
          <w:bCs/>
          <w:sz w:val="24"/>
          <w:szCs w:val="24"/>
          <w:lang w:val="en-GB"/>
        </w:rPr>
      </w:pPr>
    </w:p>
    <w:p w14:paraId="5F65E7D9">
      <w:pPr>
        <w:numPr>
          <w:ilvl w:val="0"/>
          <w:numId w:val="0"/>
        </w:numPr>
        <w:ind w:leftChars="0"/>
        <w:rPr>
          <w:rFonts w:hint="default" w:ascii="Calibri" w:hAnsi="Calibri" w:eastAsia="SimSun" w:cs="Calibri"/>
          <w:b/>
          <w:bCs/>
          <w:sz w:val="24"/>
          <w:szCs w:val="24"/>
          <w:lang w:val="en-GB"/>
        </w:rPr>
      </w:pPr>
      <w:r>
        <w:rPr>
          <w:rFonts w:hint="default" w:ascii="Calibri" w:hAnsi="Calibri" w:eastAsia="SimSun" w:cs="Calibri"/>
          <w:b/>
          <w:bCs/>
          <w:sz w:val="24"/>
          <w:szCs w:val="24"/>
          <w:lang w:val="en-GB"/>
        </w:rPr>
        <w:t>PARTS OF EV (Electric Vehicle)</w:t>
      </w:r>
    </w:p>
    <w:p w14:paraId="0E0AD176">
      <w:pPr>
        <w:numPr>
          <w:ilvl w:val="0"/>
          <w:numId w:val="0"/>
        </w:numPr>
        <w:ind w:leftChars="0"/>
        <w:rPr>
          <w:rFonts w:hint="default" w:ascii="Calibri" w:hAnsi="Calibri" w:eastAsia="SimSun" w:cs="Calibri"/>
          <w:sz w:val="24"/>
          <w:szCs w:val="24"/>
          <w:lang w:val="en-GB"/>
        </w:rPr>
      </w:pPr>
    </w:p>
    <w:p w14:paraId="1EAF05F5">
      <w:pPr>
        <w:numPr>
          <w:ilvl w:val="0"/>
          <w:numId w:val="12"/>
        </w:numPr>
        <w:ind w:leftChars="0"/>
        <w:rPr>
          <w:rFonts w:hint="default" w:ascii="Calibri" w:hAnsi="Calibri" w:eastAsia="SimSun" w:cs="Calibri"/>
          <w:sz w:val="24"/>
          <w:szCs w:val="24"/>
          <w:lang w:val="en-GB"/>
        </w:rPr>
      </w:pPr>
      <w:r>
        <w:rPr>
          <w:rFonts w:hint="default" w:ascii="Calibri" w:hAnsi="Calibri" w:eastAsia="SimSun" w:cs="Calibri"/>
          <w:sz w:val="24"/>
          <w:szCs w:val="24"/>
          <w:u w:val="single"/>
          <w:lang w:val="en-GB"/>
        </w:rPr>
        <w:t>Traction Battery Pack</w:t>
      </w:r>
      <w:r>
        <w:rPr>
          <w:rFonts w:hint="default" w:ascii="Calibri" w:hAnsi="Calibri" w:eastAsia="SimSun" w:cs="Calibri"/>
          <w:sz w:val="24"/>
          <w:szCs w:val="24"/>
          <w:lang w:val="en-GB"/>
        </w:rPr>
        <w:t xml:space="preserve">  </w:t>
      </w:r>
    </w:p>
    <w:p w14:paraId="259131D5">
      <w:pPr>
        <w:numPr>
          <w:ilvl w:val="0"/>
          <w:numId w:val="0"/>
        </w:numPr>
        <w:ind w:firstLine="180"/>
        <w:rPr>
          <w:rFonts w:hint="default" w:ascii="Calibri" w:hAnsi="Calibri" w:eastAsia="SimSun" w:cs="Calibri"/>
          <w:sz w:val="24"/>
          <w:szCs w:val="24"/>
          <w:lang w:val="en-GB"/>
        </w:rPr>
      </w:pPr>
      <w:r>
        <w:rPr>
          <w:rFonts w:hint="default" w:ascii="Calibri" w:hAnsi="Calibri" w:eastAsia="SimSun" w:cs="Calibri"/>
          <w:sz w:val="24"/>
          <w:szCs w:val="24"/>
          <w:lang w:val="en-GB"/>
        </w:rPr>
        <w:t>Battery is used as an electricity storage device and provides DC current to the inverter. The initiation or the signal from the controller provides power to motor. Th battery is rechargable and is compactly packed.</w:t>
      </w:r>
    </w:p>
    <w:p w14:paraId="6580BE75">
      <w:pPr>
        <w:numPr>
          <w:ilvl w:val="0"/>
          <w:numId w:val="0"/>
        </w:numPr>
        <w:ind w:firstLine="180"/>
        <w:rPr>
          <w:rFonts w:hint="default" w:ascii="Calibri" w:hAnsi="Calibri" w:eastAsia="SimSun" w:cs="Calibri"/>
          <w:sz w:val="24"/>
          <w:szCs w:val="24"/>
          <w:lang w:val="en-GB"/>
        </w:rPr>
      </w:pPr>
    </w:p>
    <w:p w14:paraId="163025D2">
      <w:pPr>
        <w:numPr>
          <w:ilvl w:val="0"/>
          <w:numId w:val="12"/>
        </w:numPr>
        <w:ind w:left="0" w:leftChars="0" w:firstLine="0" w:firstLineChars="0"/>
        <w:rPr>
          <w:rFonts w:hint="default" w:ascii="Calibri" w:hAnsi="Calibri" w:eastAsia="SimSun" w:cs="Calibri"/>
          <w:sz w:val="24"/>
          <w:szCs w:val="24"/>
          <w:u w:val="single"/>
          <w:lang w:val="en-GB"/>
        </w:rPr>
      </w:pPr>
      <w:r>
        <w:rPr>
          <w:rFonts w:hint="default" w:ascii="Calibri" w:hAnsi="Calibri" w:eastAsia="SimSun" w:cs="Calibri"/>
          <w:sz w:val="24"/>
          <w:szCs w:val="24"/>
          <w:u w:val="single"/>
          <w:lang w:val="en-GB"/>
        </w:rPr>
        <w:t>Power Inverter</w:t>
      </w:r>
    </w:p>
    <w:p w14:paraId="2E2CF4A6">
      <w:pPr>
        <w:numPr>
          <w:ilvl w:val="0"/>
          <w:numId w:val="0"/>
        </w:numPr>
        <w:ind w:leftChars="0" w:firstLine="180"/>
        <w:rPr>
          <w:rFonts w:hint="default" w:ascii="Calibri" w:hAnsi="Calibri" w:eastAsia="SimSun" w:cs="Calibri"/>
          <w:sz w:val="24"/>
          <w:szCs w:val="24"/>
          <w:lang w:val="en-GB"/>
        </w:rPr>
      </w:pPr>
      <w:r>
        <w:rPr>
          <w:rFonts w:hint="default" w:ascii="Calibri" w:hAnsi="Calibri" w:eastAsia="SimSun" w:cs="Calibri"/>
          <w:sz w:val="24"/>
          <w:szCs w:val="24"/>
          <w:lang w:val="en-GB"/>
        </w:rPr>
        <w:t>Converts the DC current from battery to AC current for the usage to motor. Most EVs use bidirectional power inverters which helps to increase efficiency and reduces wastage of power as it helps in providing the power back to the battery when the vehicle is slowed down.</w:t>
      </w:r>
    </w:p>
    <w:p w14:paraId="2762E92D">
      <w:pPr>
        <w:numPr>
          <w:ilvl w:val="0"/>
          <w:numId w:val="0"/>
        </w:numPr>
        <w:ind w:leftChars="0" w:firstLine="180"/>
        <w:rPr>
          <w:rFonts w:hint="default" w:ascii="Calibri" w:hAnsi="Calibri" w:eastAsia="SimSun" w:cs="Calibri"/>
          <w:sz w:val="24"/>
          <w:szCs w:val="24"/>
          <w:lang w:val="en-GB"/>
        </w:rPr>
      </w:pPr>
    </w:p>
    <w:p w14:paraId="41A384A1">
      <w:pPr>
        <w:numPr>
          <w:ilvl w:val="0"/>
          <w:numId w:val="12"/>
        </w:numPr>
        <w:ind w:left="0" w:leftChars="0" w:firstLine="0" w:firstLineChars="0"/>
        <w:rPr>
          <w:rFonts w:hint="default" w:ascii="Calibri" w:hAnsi="Calibri" w:eastAsia="SimSun" w:cs="Calibri"/>
          <w:sz w:val="24"/>
          <w:szCs w:val="24"/>
          <w:u w:val="single"/>
          <w:lang w:val="en-GB"/>
        </w:rPr>
      </w:pPr>
      <w:r>
        <w:rPr>
          <w:rFonts w:hint="default" w:ascii="Calibri" w:hAnsi="Calibri" w:eastAsia="SimSun" w:cs="Calibri"/>
          <w:sz w:val="24"/>
          <w:szCs w:val="24"/>
          <w:u w:val="single"/>
          <w:lang w:val="en-GB"/>
        </w:rPr>
        <w:t>Electric Traction Motor</w:t>
      </w:r>
    </w:p>
    <w:p w14:paraId="7ED0BA14">
      <w:pPr>
        <w:numPr>
          <w:ilvl w:val="0"/>
          <w:numId w:val="0"/>
        </w:numPr>
        <w:ind w:leftChars="0"/>
        <w:rPr>
          <w:rFonts w:hint="default" w:ascii="Calibri" w:hAnsi="Calibri" w:eastAsia="SimSun" w:cs="Calibri"/>
          <w:sz w:val="24"/>
          <w:szCs w:val="24"/>
        </w:rPr>
      </w:pPr>
      <w:r>
        <w:rPr>
          <w:rFonts w:hint="default" w:ascii="Calibri" w:hAnsi="Calibri" w:eastAsia="SimSun" w:cs="Calibri"/>
          <w:sz w:val="24"/>
          <w:szCs w:val="24"/>
          <w:u w:val="none"/>
          <w:lang w:val="en-GB"/>
        </w:rPr>
        <w:t xml:space="preserve">       The main component of an EV vehicle which power the wheels to rotate from the energy provided by the traction battery pack. Some EVs use motor generators, which  helps in the regeneration of the energy when the vehicle slows down. Most commonly used motor in EVs are BLDC (Brushless DC motor) and </w:t>
      </w:r>
      <w:r>
        <w:rPr>
          <w:rFonts w:hint="default" w:ascii="Calibri" w:hAnsi="Calibri" w:eastAsia="SimSun" w:cs="Calibri"/>
          <w:sz w:val="24"/>
          <w:szCs w:val="24"/>
        </w:rPr>
        <w:t>Permanent Magnet Synchronous Motors (PMSM)</w:t>
      </w:r>
    </w:p>
    <w:p w14:paraId="672CA02D">
      <w:pPr>
        <w:numPr>
          <w:ilvl w:val="0"/>
          <w:numId w:val="0"/>
        </w:numPr>
        <w:ind w:leftChars="0"/>
        <w:rPr>
          <w:rFonts w:hint="default" w:ascii="Calibri" w:hAnsi="Calibri" w:eastAsia="SimSun" w:cs="Calibri"/>
          <w:sz w:val="24"/>
          <w:szCs w:val="24"/>
        </w:rPr>
      </w:pPr>
    </w:p>
    <w:p w14:paraId="0FF3DD84">
      <w:pPr>
        <w:numPr>
          <w:ilvl w:val="0"/>
          <w:numId w:val="12"/>
        </w:numPr>
        <w:ind w:left="0" w:leftChars="0" w:firstLine="0" w:firstLineChars="0"/>
        <w:rPr>
          <w:rFonts w:hint="default" w:ascii="Calibri" w:hAnsi="Calibri" w:eastAsia="SimSun" w:cs="Calibri"/>
          <w:sz w:val="24"/>
          <w:szCs w:val="24"/>
          <w:u w:val="single"/>
          <w:lang w:val="en-GB"/>
        </w:rPr>
      </w:pPr>
      <w:r>
        <w:rPr>
          <w:rFonts w:hint="default" w:ascii="Calibri" w:hAnsi="Calibri" w:eastAsia="SimSun" w:cs="Calibri"/>
          <w:sz w:val="24"/>
          <w:szCs w:val="24"/>
          <w:u w:val="single"/>
          <w:lang w:val="en-GB"/>
        </w:rPr>
        <w:t>Power Electronics Controller</w:t>
      </w:r>
    </w:p>
    <w:p w14:paraId="137D65E9">
      <w:pPr>
        <w:numPr>
          <w:ilvl w:val="0"/>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rPr>
        <w:t xml:space="preserve">      The combination of converter and inverter for the supply of current to and from the motor depending upon the speed at which the vehicle is travelling. AC motor systems are used in EV’s for better efficiency.</w:t>
      </w:r>
    </w:p>
    <w:p w14:paraId="20BBF417">
      <w:pPr>
        <w:numPr>
          <w:ilvl w:val="0"/>
          <w:numId w:val="0"/>
        </w:numPr>
        <w:ind w:leftChars="0"/>
        <w:rPr>
          <w:rFonts w:hint="default" w:ascii="Calibri" w:hAnsi="Calibri" w:eastAsia="SimSun" w:cs="Calibri"/>
          <w:sz w:val="24"/>
          <w:szCs w:val="24"/>
          <w:lang w:val="en-GB"/>
        </w:rPr>
      </w:pPr>
    </w:p>
    <w:p w14:paraId="7B08B691">
      <w:pPr>
        <w:numPr>
          <w:ilvl w:val="0"/>
          <w:numId w:val="12"/>
        </w:numPr>
        <w:ind w:left="0" w:leftChars="0" w:firstLine="0" w:firstLineChars="0"/>
        <w:rPr>
          <w:rFonts w:hint="default" w:ascii="Calibri" w:hAnsi="Calibri" w:eastAsia="SimSun" w:cs="Calibri"/>
          <w:sz w:val="24"/>
          <w:szCs w:val="24"/>
          <w:u w:val="single"/>
          <w:lang w:val="en-GB"/>
        </w:rPr>
      </w:pPr>
      <w:r>
        <w:rPr>
          <w:rFonts w:hint="default" w:ascii="Calibri" w:hAnsi="Calibri" w:eastAsia="SimSun" w:cs="Calibri"/>
          <w:sz w:val="24"/>
          <w:szCs w:val="24"/>
          <w:u w:val="single"/>
          <w:lang w:val="en-GB"/>
        </w:rPr>
        <w:t>Battery (Auxillary)</w:t>
      </w:r>
    </w:p>
    <w:p w14:paraId="37E9C657">
      <w:pPr>
        <w:numPr>
          <w:ilvl w:val="0"/>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rPr>
        <w:t xml:space="preserve">     This battery is used to provide the power for the vehicle accessories such as display screens, audio system, dashcam etc.</w:t>
      </w:r>
    </w:p>
    <w:p w14:paraId="5839E21F">
      <w:pPr>
        <w:numPr>
          <w:ilvl w:val="0"/>
          <w:numId w:val="0"/>
        </w:numPr>
        <w:ind w:leftChars="0"/>
        <w:rPr>
          <w:rFonts w:hint="default" w:ascii="Calibri" w:hAnsi="Calibri" w:eastAsia="SimSun" w:cs="Calibri"/>
          <w:sz w:val="24"/>
          <w:szCs w:val="24"/>
          <w:lang w:val="en-GB"/>
        </w:rPr>
      </w:pPr>
    </w:p>
    <w:p w14:paraId="23BA0D25">
      <w:pPr>
        <w:numPr>
          <w:ilvl w:val="0"/>
          <w:numId w:val="12"/>
        </w:numPr>
        <w:ind w:left="0" w:leftChars="0" w:firstLine="0" w:firstLineChars="0"/>
        <w:rPr>
          <w:rFonts w:hint="default" w:ascii="Calibri" w:hAnsi="Calibri" w:eastAsia="SimSun" w:cs="Calibri"/>
          <w:sz w:val="24"/>
          <w:szCs w:val="24"/>
          <w:u w:val="single"/>
          <w:lang w:val="en-GB"/>
        </w:rPr>
      </w:pPr>
      <w:r>
        <w:rPr>
          <w:rFonts w:hint="default" w:ascii="Calibri" w:hAnsi="Calibri" w:eastAsia="SimSun" w:cs="Calibri"/>
          <w:sz w:val="24"/>
          <w:szCs w:val="24"/>
          <w:u w:val="single"/>
          <w:lang w:val="en-GB"/>
        </w:rPr>
        <w:t xml:space="preserve">Charger Port </w:t>
      </w:r>
    </w:p>
    <w:p w14:paraId="43113B1B">
      <w:pPr>
        <w:numPr>
          <w:ilvl w:val="0"/>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rPr>
        <w:t xml:space="preserve">       The Channel through which the battery gets charged from an external power supply. Two types of charger are present : On board (in-built charger) and off board (Charger port not present on the vehicle). </w:t>
      </w:r>
    </w:p>
    <w:p w14:paraId="66F01395">
      <w:pPr>
        <w:numPr>
          <w:ilvl w:val="0"/>
          <w:numId w:val="0"/>
        </w:numPr>
        <w:ind w:leftChars="0"/>
        <w:rPr>
          <w:rFonts w:hint="default" w:ascii="Calibri" w:hAnsi="Calibri" w:eastAsia="SimSun" w:cs="Calibri"/>
          <w:sz w:val="24"/>
          <w:szCs w:val="24"/>
          <w:lang w:val="en-GB"/>
        </w:rPr>
      </w:pPr>
    </w:p>
    <w:p w14:paraId="4A9030CF">
      <w:pPr>
        <w:numPr>
          <w:ilvl w:val="0"/>
          <w:numId w:val="0"/>
        </w:numPr>
        <w:ind w:leftChars="0"/>
        <w:rPr>
          <w:rFonts w:hint="default" w:ascii="Calibri" w:hAnsi="Calibri" w:eastAsia="SimSun" w:cs="Calibri"/>
          <w:sz w:val="24"/>
          <w:szCs w:val="24"/>
          <w:lang w:val="en-GB"/>
        </w:rPr>
      </w:pPr>
    </w:p>
    <w:p w14:paraId="670418D3">
      <w:pPr>
        <w:numPr>
          <w:ilvl w:val="0"/>
          <w:numId w:val="12"/>
        </w:numPr>
        <w:ind w:left="0" w:leftChars="0" w:firstLine="0" w:firstLineChars="0"/>
        <w:rPr>
          <w:rFonts w:hint="default" w:ascii="Calibri" w:hAnsi="Calibri" w:eastAsia="SimSun" w:cs="Calibri"/>
          <w:sz w:val="24"/>
          <w:szCs w:val="24"/>
          <w:u w:val="single"/>
          <w:lang w:val="en-GB"/>
        </w:rPr>
      </w:pPr>
      <w:r>
        <w:rPr>
          <w:rFonts w:hint="default" w:ascii="Calibri" w:hAnsi="Calibri" w:eastAsia="SimSun" w:cs="Calibri"/>
          <w:sz w:val="24"/>
          <w:szCs w:val="24"/>
          <w:u w:val="single"/>
          <w:lang w:val="en-GB"/>
        </w:rPr>
        <w:t>Thermal cooling system and Transmission</w:t>
      </w:r>
    </w:p>
    <w:p w14:paraId="5E321BA6">
      <w:pPr>
        <w:numPr>
          <w:ilvl w:val="0"/>
          <w:numId w:val="0"/>
        </w:numPr>
        <w:ind w:leftChars="0"/>
        <w:rPr>
          <w:rFonts w:hint="default" w:ascii="Calibri" w:hAnsi="Calibri" w:eastAsia="SimSun" w:cs="Calibri"/>
          <w:sz w:val="24"/>
          <w:szCs w:val="24"/>
          <w:u w:val="none"/>
          <w:lang w:val="en-GB"/>
        </w:rPr>
      </w:pPr>
      <w:r>
        <w:rPr>
          <w:rFonts w:hint="default" w:ascii="Calibri" w:hAnsi="Calibri" w:eastAsia="SimSun" w:cs="Calibri"/>
          <w:sz w:val="24"/>
          <w:szCs w:val="24"/>
          <w:u w:val="none"/>
          <w:lang w:val="en-GB"/>
        </w:rPr>
        <w:t xml:space="preserve">        System which is used to maintain the temperature of vehicle parts. Transmission converts the electrical energy to mechanical energy and serves as a medium between the controller and wheels.</w:t>
      </w:r>
    </w:p>
    <w:p w14:paraId="4BDCCA07">
      <w:pPr>
        <w:numPr>
          <w:ilvl w:val="0"/>
          <w:numId w:val="0"/>
        </w:numPr>
        <w:ind w:leftChars="0"/>
        <w:rPr>
          <w:rFonts w:hint="default" w:ascii="Calibri" w:hAnsi="Calibri" w:eastAsia="SimSun" w:cs="Calibri"/>
          <w:sz w:val="24"/>
          <w:szCs w:val="24"/>
          <w:u w:val="none"/>
          <w:lang w:val="en-GB"/>
        </w:rPr>
      </w:pPr>
    </w:p>
    <w:p w14:paraId="1E108E8A">
      <w:pPr>
        <w:numPr>
          <w:ilvl w:val="0"/>
          <w:numId w:val="0"/>
        </w:numPr>
        <w:ind w:leftChars="0"/>
        <w:rPr>
          <w:rFonts w:hint="default" w:ascii="Calibri" w:hAnsi="Calibri" w:eastAsia="SimSun" w:cs="Calibri"/>
          <w:sz w:val="24"/>
          <w:szCs w:val="24"/>
          <w:u w:val="none"/>
          <w:lang w:val="en-GB"/>
        </w:rPr>
      </w:pPr>
    </w:p>
    <w:p w14:paraId="4AD1B4F1">
      <w:pPr>
        <w:numPr>
          <w:ilvl w:val="0"/>
          <w:numId w:val="0"/>
        </w:numPr>
        <w:ind w:leftChars="0"/>
        <w:rPr>
          <w:rFonts w:hint="default" w:ascii="Calibri" w:hAnsi="Calibri" w:eastAsia="SimSun" w:cs="Calibri"/>
          <w:b/>
          <w:bCs/>
          <w:sz w:val="24"/>
          <w:szCs w:val="24"/>
          <w:u w:val="none"/>
          <w:lang w:val="en-GB"/>
        </w:rPr>
      </w:pPr>
      <w:r>
        <w:rPr>
          <w:rFonts w:hint="default" w:ascii="Calibri" w:hAnsi="Calibri" w:eastAsia="SimSun" w:cs="Calibri"/>
          <w:b/>
          <w:bCs/>
          <w:sz w:val="24"/>
          <w:szCs w:val="24"/>
          <w:u w:val="none"/>
          <w:lang w:val="en-GB"/>
        </w:rPr>
        <w:t xml:space="preserve">TYPES OF EVs  </w:t>
      </w:r>
    </w:p>
    <w:p w14:paraId="2F4F72CD">
      <w:pPr>
        <w:numPr>
          <w:ilvl w:val="0"/>
          <w:numId w:val="0"/>
        </w:numPr>
        <w:ind w:leftChars="0"/>
        <w:rPr>
          <w:rFonts w:hint="default" w:ascii="Calibri" w:hAnsi="Calibri" w:eastAsia="SimSun" w:cs="Calibri"/>
          <w:b/>
          <w:bCs/>
          <w:sz w:val="24"/>
          <w:szCs w:val="24"/>
          <w:u w:val="none"/>
          <w:lang w:val="en-GB"/>
        </w:rPr>
      </w:pPr>
    </w:p>
    <w:p w14:paraId="70787755">
      <w:pPr>
        <w:numPr>
          <w:ilvl w:val="0"/>
          <w:numId w:val="13"/>
        </w:numPr>
        <w:ind w:leftChars="0"/>
        <w:rPr>
          <w:rFonts w:hint="default" w:ascii="Calibri" w:hAnsi="Calibri" w:eastAsia="SimSun" w:cs="Calibri"/>
          <w:b w:val="0"/>
          <w:bCs w:val="0"/>
          <w:sz w:val="24"/>
          <w:szCs w:val="24"/>
          <w:u w:val="single"/>
          <w:lang w:val="en-GB"/>
        </w:rPr>
      </w:pPr>
      <w:r>
        <w:rPr>
          <w:rFonts w:hint="default" w:ascii="Calibri" w:hAnsi="Calibri" w:eastAsia="SimSun" w:cs="Calibri"/>
          <w:b w:val="0"/>
          <w:bCs w:val="0"/>
          <w:sz w:val="24"/>
          <w:szCs w:val="24"/>
          <w:u w:val="single"/>
          <w:lang w:val="en-GB"/>
        </w:rPr>
        <w:t>Battery EV (BEV)</w:t>
      </w:r>
    </w:p>
    <w:p w14:paraId="2398EC55">
      <w:pPr>
        <w:numPr>
          <w:ilvl w:val="0"/>
          <w:numId w:val="0"/>
        </w:numPr>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 xml:space="preserve">     Runs entirely on the electricity stored in rechargable traction battery pack. Produce zero emissions and no liquid fuel requirements. Most commonly used batteries for EVs are Lithium Iron Phosphate (LFP) and Nickel Manganese Cobalt (NMC).</w:t>
      </w:r>
    </w:p>
    <w:p w14:paraId="638ADF79">
      <w:pPr>
        <w:numPr>
          <w:ilvl w:val="0"/>
          <w:numId w:val="0"/>
        </w:numPr>
        <w:rPr>
          <w:rFonts w:hint="default" w:ascii="Calibri" w:hAnsi="Calibri" w:eastAsia="SimSun" w:cs="Calibri"/>
          <w:b w:val="0"/>
          <w:bCs w:val="0"/>
          <w:sz w:val="24"/>
          <w:szCs w:val="24"/>
          <w:u w:val="none"/>
          <w:lang w:val="en-GB"/>
        </w:rPr>
      </w:pPr>
    </w:p>
    <w:p w14:paraId="1A204456">
      <w:pPr>
        <w:numPr>
          <w:ilvl w:val="0"/>
          <w:numId w:val="13"/>
        </w:numPr>
        <w:ind w:left="0" w:leftChars="0" w:firstLine="0" w:firstLineChars="0"/>
        <w:rPr>
          <w:rFonts w:hint="default" w:ascii="Calibri" w:hAnsi="Calibri" w:eastAsia="SimSun" w:cs="Calibri"/>
          <w:b w:val="0"/>
          <w:bCs w:val="0"/>
          <w:sz w:val="24"/>
          <w:szCs w:val="24"/>
          <w:u w:val="single"/>
          <w:lang w:val="en-GB"/>
        </w:rPr>
      </w:pPr>
      <w:r>
        <w:rPr>
          <w:rFonts w:hint="default" w:ascii="Calibri" w:hAnsi="Calibri" w:eastAsia="SimSun" w:cs="Calibri"/>
          <w:b w:val="0"/>
          <w:bCs w:val="0"/>
          <w:sz w:val="24"/>
          <w:szCs w:val="24"/>
          <w:u w:val="single"/>
          <w:lang w:val="en-GB"/>
        </w:rPr>
        <w:t>Hybrid EV (HEV)</w:t>
      </w:r>
    </w:p>
    <w:p w14:paraId="2C822DC2">
      <w:pPr>
        <w:numPr>
          <w:ilvl w:val="0"/>
          <w:numId w:val="0"/>
        </w:numPr>
        <w:ind w:leftChars="0"/>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 xml:space="preserve">      Consists of both IC engine and electric motors, the mode can be changed and there is no external battery charging. The power for electric motors is provided from the IC engine through the controller. </w:t>
      </w:r>
    </w:p>
    <w:p w14:paraId="35D8616F">
      <w:pPr>
        <w:numPr>
          <w:ilvl w:val="0"/>
          <w:numId w:val="0"/>
        </w:numPr>
        <w:ind w:leftChars="0"/>
        <w:rPr>
          <w:rFonts w:hint="default" w:ascii="Calibri" w:hAnsi="Calibri" w:eastAsia="SimSun" w:cs="Calibri"/>
          <w:b w:val="0"/>
          <w:bCs w:val="0"/>
          <w:sz w:val="24"/>
          <w:szCs w:val="24"/>
          <w:u w:val="none"/>
          <w:lang w:val="en-GB"/>
        </w:rPr>
      </w:pPr>
    </w:p>
    <w:p w14:paraId="4080ECF7">
      <w:pPr>
        <w:numPr>
          <w:ilvl w:val="0"/>
          <w:numId w:val="13"/>
        </w:numPr>
        <w:ind w:left="0" w:leftChars="0" w:firstLine="0" w:firstLineChars="0"/>
        <w:rPr>
          <w:rFonts w:hint="default" w:ascii="Calibri" w:hAnsi="Calibri" w:eastAsia="SimSun" w:cs="Calibri"/>
          <w:b w:val="0"/>
          <w:bCs w:val="0"/>
          <w:sz w:val="24"/>
          <w:szCs w:val="24"/>
          <w:u w:val="single"/>
          <w:lang w:val="en-GB"/>
        </w:rPr>
      </w:pPr>
      <w:r>
        <w:rPr>
          <w:rFonts w:hint="default" w:ascii="Calibri" w:hAnsi="Calibri" w:eastAsia="SimSun" w:cs="Calibri"/>
          <w:b w:val="0"/>
          <w:bCs w:val="0"/>
          <w:sz w:val="24"/>
          <w:szCs w:val="24"/>
          <w:u w:val="single"/>
          <w:lang w:val="en-GB"/>
        </w:rPr>
        <w:t>Plug-In Hybrid EV (PHEV)</w:t>
      </w:r>
    </w:p>
    <w:p w14:paraId="455E27E0">
      <w:pPr>
        <w:numPr>
          <w:ilvl w:val="0"/>
          <w:numId w:val="0"/>
        </w:numPr>
        <w:ind w:leftChars="0"/>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 xml:space="preserve">       This has the same features of HEV, but has an external charging port.</w:t>
      </w:r>
    </w:p>
    <w:p w14:paraId="25FED4E9">
      <w:pPr>
        <w:numPr>
          <w:ilvl w:val="0"/>
          <w:numId w:val="0"/>
        </w:numPr>
        <w:ind w:leftChars="0"/>
        <w:rPr>
          <w:rFonts w:hint="default" w:ascii="Calibri" w:hAnsi="Calibri" w:eastAsia="SimSun" w:cs="Calibri"/>
          <w:b w:val="0"/>
          <w:bCs w:val="0"/>
          <w:sz w:val="24"/>
          <w:szCs w:val="24"/>
          <w:u w:val="none"/>
          <w:lang w:val="en-GB"/>
        </w:rPr>
      </w:pPr>
    </w:p>
    <w:p w14:paraId="58F0B023">
      <w:pPr>
        <w:numPr>
          <w:ilvl w:val="0"/>
          <w:numId w:val="13"/>
        </w:numPr>
        <w:ind w:left="0" w:leftChars="0" w:firstLine="0" w:firstLineChars="0"/>
        <w:rPr>
          <w:rFonts w:hint="default" w:ascii="Calibri" w:hAnsi="Calibri" w:eastAsia="SimSun" w:cs="Calibri"/>
          <w:b w:val="0"/>
          <w:bCs w:val="0"/>
          <w:sz w:val="24"/>
          <w:szCs w:val="24"/>
          <w:u w:val="single"/>
          <w:lang w:val="en-GB"/>
        </w:rPr>
      </w:pPr>
      <w:r>
        <w:rPr>
          <w:rFonts w:hint="default" w:ascii="Calibri" w:hAnsi="Calibri" w:eastAsia="SimSun" w:cs="Calibri"/>
          <w:b w:val="0"/>
          <w:bCs w:val="0"/>
          <w:sz w:val="24"/>
          <w:szCs w:val="24"/>
          <w:u w:val="single"/>
          <w:lang w:val="en-GB"/>
        </w:rPr>
        <w:t>Fuel Cell EV (FCEV)</w:t>
      </w:r>
    </w:p>
    <w:p w14:paraId="507F3C2A">
      <w:pPr>
        <w:numPr>
          <w:ilvl w:val="0"/>
          <w:numId w:val="0"/>
        </w:numPr>
        <w:ind w:leftChars="0"/>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 xml:space="preserve">       Zero Emission Vehicle, Fuel cell technology is used in these vehicles where the chemical energy is converted to electrical energy. </w:t>
      </w:r>
    </w:p>
    <w:p w14:paraId="6F5C4BBF">
      <w:pPr>
        <w:numPr>
          <w:ilvl w:val="0"/>
          <w:numId w:val="0"/>
        </w:numPr>
        <w:ind w:leftChars="0"/>
        <w:rPr>
          <w:rFonts w:hint="default" w:ascii="Calibri" w:hAnsi="Calibri" w:eastAsia="SimSun" w:cs="Calibri"/>
          <w:b w:val="0"/>
          <w:bCs w:val="0"/>
          <w:sz w:val="24"/>
          <w:szCs w:val="24"/>
          <w:u w:val="none"/>
          <w:lang w:val="en-GB"/>
        </w:rPr>
      </w:pPr>
    </w:p>
    <w:p w14:paraId="05DDBD03">
      <w:pPr>
        <w:numPr>
          <w:ilvl w:val="0"/>
          <w:numId w:val="0"/>
        </w:numPr>
        <w:ind w:leftChars="0"/>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Vehicle Range depends on the battery power and efficiency. There are three types of charging time :</w:t>
      </w:r>
    </w:p>
    <w:p w14:paraId="042293F3">
      <w:pPr>
        <w:numPr>
          <w:ilvl w:val="0"/>
          <w:numId w:val="0"/>
        </w:numPr>
        <w:ind w:leftChars="0"/>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Slow charging (3kw - 8 to 10 hrs), fast charging (7-22kw - 3 to 4 hrs), rapid charging (43kw - 30 to 60 mins).</w:t>
      </w:r>
    </w:p>
    <w:p w14:paraId="74F80FE1">
      <w:pPr>
        <w:numPr>
          <w:ilvl w:val="0"/>
          <w:numId w:val="0"/>
        </w:numPr>
        <w:rPr>
          <w:rFonts w:hint="default" w:ascii="Calibri" w:hAnsi="Calibri" w:eastAsia="SimSun" w:cs="Calibri"/>
          <w:b w:val="0"/>
          <w:bCs w:val="0"/>
          <w:sz w:val="24"/>
          <w:szCs w:val="24"/>
          <w:u w:val="none"/>
          <w:lang w:val="en-GB"/>
        </w:rPr>
      </w:pPr>
    </w:p>
    <w:p w14:paraId="646863E3">
      <w:pPr>
        <w:numPr>
          <w:ilvl w:val="0"/>
          <w:numId w:val="0"/>
        </w:numPr>
        <w:rPr>
          <w:rFonts w:hint="default" w:ascii="Calibri" w:hAnsi="Calibri" w:eastAsia="SimSun" w:cs="Calibri"/>
          <w:b w:val="0"/>
          <w:bCs w:val="0"/>
          <w:sz w:val="24"/>
          <w:szCs w:val="24"/>
          <w:u w:val="none"/>
          <w:lang w:val="en-GB"/>
        </w:rPr>
      </w:pPr>
    </w:p>
    <w:p w14:paraId="3A53A459">
      <w:pPr>
        <w:numPr>
          <w:ilvl w:val="0"/>
          <w:numId w:val="0"/>
        </w:numPr>
        <w:rPr>
          <w:rFonts w:hint="default" w:ascii="Calibri" w:hAnsi="Calibri" w:eastAsia="SimSun" w:cs="Calibri"/>
          <w:b w:val="0"/>
          <w:bCs w:val="0"/>
          <w:sz w:val="24"/>
          <w:szCs w:val="24"/>
          <w:u w:val="none"/>
          <w:lang w:val="en-GB"/>
        </w:rPr>
      </w:pPr>
    </w:p>
    <w:p w14:paraId="414057D6">
      <w:pPr>
        <w:numPr>
          <w:ilvl w:val="0"/>
          <w:numId w:val="0"/>
        </w:numPr>
        <w:rPr>
          <w:rFonts w:hint="default" w:ascii="Calibri" w:hAnsi="Calibri" w:eastAsia="SimSun" w:cs="Calibri"/>
          <w:b w:val="0"/>
          <w:bCs w:val="0"/>
          <w:sz w:val="24"/>
          <w:szCs w:val="24"/>
          <w:u w:val="single"/>
          <w:lang w:val="en-GB"/>
        </w:rPr>
      </w:pPr>
      <w:r>
        <w:rPr>
          <w:rFonts w:hint="default" w:ascii="Calibri" w:hAnsi="Calibri" w:eastAsia="SimSun" w:cs="Calibri"/>
          <w:b w:val="0"/>
          <w:bCs w:val="0"/>
          <w:sz w:val="24"/>
          <w:szCs w:val="24"/>
          <w:u w:val="single"/>
          <w:lang w:val="en-GB"/>
        </w:rPr>
        <w:t>Advantages of EV</w:t>
      </w:r>
    </w:p>
    <w:p w14:paraId="17B9ACBE">
      <w:pPr>
        <w:numPr>
          <w:ilvl w:val="0"/>
          <w:numId w:val="0"/>
        </w:numPr>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Environment friendly, less expensive than petrol or diesel vehicles, low maintenance, high quality performance, less noise and charging convenience.</w:t>
      </w:r>
    </w:p>
    <w:p w14:paraId="66C98A3C">
      <w:pPr>
        <w:numPr>
          <w:ilvl w:val="0"/>
          <w:numId w:val="0"/>
        </w:numPr>
        <w:rPr>
          <w:rFonts w:hint="default" w:ascii="Calibri" w:hAnsi="Calibri" w:eastAsia="SimSun" w:cs="Calibri"/>
          <w:b w:val="0"/>
          <w:bCs w:val="0"/>
          <w:sz w:val="24"/>
          <w:szCs w:val="24"/>
          <w:u w:val="none"/>
          <w:lang w:val="en-GB"/>
        </w:rPr>
      </w:pPr>
    </w:p>
    <w:p w14:paraId="202AC23F">
      <w:pPr>
        <w:numPr>
          <w:ilvl w:val="0"/>
          <w:numId w:val="0"/>
        </w:numPr>
        <w:rPr>
          <w:rFonts w:hint="default" w:ascii="Calibri" w:hAnsi="Calibri" w:eastAsia="SimSun" w:cs="Calibri"/>
          <w:b w:val="0"/>
          <w:bCs w:val="0"/>
          <w:sz w:val="24"/>
          <w:szCs w:val="24"/>
          <w:u w:val="single"/>
          <w:lang w:val="en-GB"/>
        </w:rPr>
      </w:pPr>
      <w:r>
        <w:rPr>
          <w:rFonts w:hint="default" w:ascii="Calibri" w:hAnsi="Calibri" w:eastAsia="SimSun" w:cs="Calibri"/>
          <w:b w:val="0"/>
          <w:bCs w:val="0"/>
          <w:sz w:val="24"/>
          <w:szCs w:val="24"/>
          <w:u w:val="single"/>
          <w:lang w:val="en-GB"/>
        </w:rPr>
        <w:t>Disadvantages of EV</w:t>
      </w:r>
    </w:p>
    <w:p w14:paraId="59E53540">
      <w:pPr>
        <w:numPr>
          <w:ilvl w:val="0"/>
          <w:numId w:val="0"/>
        </w:numPr>
        <w:rPr>
          <w:rFonts w:hint="default" w:ascii="Calibri" w:hAnsi="Calibri" w:eastAsia="SimSun" w:cs="Calibri"/>
          <w:b w:val="0"/>
          <w:bCs w:val="0"/>
          <w:sz w:val="24"/>
          <w:szCs w:val="24"/>
          <w:u w:val="none"/>
          <w:lang w:val="en-GB"/>
        </w:rPr>
      </w:pPr>
      <w:r>
        <w:rPr>
          <w:rFonts w:hint="default" w:ascii="Calibri" w:hAnsi="Calibri" w:eastAsia="SimSun" w:cs="Calibri"/>
          <w:b w:val="0"/>
          <w:bCs w:val="0"/>
          <w:sz w:val="24"/>
          <w:szCs w:val="24"/>
          <w:u w:val="none"/>
          <w:lang w:val="en-GB"/>
        </w:rPr>
        <w:t>Number of charging stations, charging time is more depending on the effeciency, limited driving range, high initial cost.</w:t>
      </w:r>
    </w:p>
    <w:p w14:paraId="5A9B1C4F">
      <w:pPr>
        <w:numPr>
          <w:ilvl w:val="0"/>
          <w:numId w:val="0"/>
        </w:numPr>
        <w:ind w:leftChars="0" w:firstLine="720" w:firstLineChars="0"/>
        <w:rPr>
          <w:rFonts w:hint="default" w:ascii="Calibri" w:hAnsi="Calibri" w:eastAsia="SimSun" w:cs="Calibri"/>
          <w:b w:val="0"/>
          <w:bCs w:val="0"/>
          <w:sz w:val="24"/>
          <w:szCs w:val="24"/>
          <w:u w:val="none"/>
          <w:lang w:val="en-GB"/>
        </w:rPr>
      </w:pPr>
    </w:p>
    <w:p w14:paraId="7A8A3519">
      <w:pPr>
        <w:numPr>
          <w:ilvl w:val="0"/>
          <w:numId w:val="0"/>
        </w:numPr>
        <w:ind w:leftChars="0" w:firstLine="720" w:firstLineChars="0"/>
        <w:rPr>
          <w:rFonts w:hint="default" w:ascii="Calibri" w:hAnsi="Calibri" w:eastAsia="SimSun" w:cs="Calibri"/>
          <w:b w:val="0"/>
          <w:bCs w:val="0"/>
          <w:sz w:val="24"/>
          <w:szCs w:val="24"/>
          <w:u w:val="none"/>
          <w:lang w:val="en-GB"/>
        </w:rPr>
      </w:pPr>
    </w:p>
    <w:p w14:paraId="24DF0C44">
      <w:pPr>
        <w:numPr>
          <w:ilvl w:val="0"/>
          <w:numId w:val="0"/>
        </w:numPr>
        <w:rPr>
          <w:rFonts w:hint="default" w:ascii="Calibri" w:hAnsi="Calibri" w:cs="Calibri"/>
          <w:sz w:val="24"/>
          <w:szCs w:val="24"/>
        </w:rPr>
      </w:pPr>
      <w:r>
        <w:rPr>
          <w:rFonts w:hint="default" w:ascii="Calibri" w:hAnsi="Calibri" w:cs="Calibri"/>
          <w:sz w:val="24"/>
          <w:szCs w:val="24"/>
        </w:rPr>
        <w:drawing>
          <wp:inline distT="0" distB="0" distL="114300" distR="114300">
            <wp:extent cx="5266690" cy="2875280"/>
            <wp:effectExtent l="0" t="0" r="635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
                    <a:stretch>
                      <a:fillRect/>
                    </a:stretch>
                  </pic:blipFill>
                  <pic:spPr>
                    <a:xfrm>
                      <a:off x="0" y="0"/>
                      <a:ext cx="5266690" cy="2875280"/>
                    </a:xfrm>
                    <a:prstGeom prst="rect">
                      <a:avLst/>
                    </a:prstGeom>
                    <a:noFill/>
                    <a:ln>
                      <a:noFill/>
                    </a:ln>
                  </pic:spPr>
                </pic:pic>
              </a:graphicData>
            </a:graphic>
          </wp:inline>
        </w:drawing>
      </w:r>
    </w:p>
    <w:p w14:paraId="167B079E">
      <w:pPr>
        <w:numPr>
          <w:ilvl w:val="0"/>
          <w:numId w:val="0"/>
        </w:numPr>
        <w:rPr>
          <w:rFonts w:hint="default" w:ascii="Calibri" w:hAnsi="Calibri" w:cs="Calibri"/>
          <w:sz w:val="24"/>
          <w:szCs w:val="24"/>
        </w:rPr>
      </w:pPr>
    </w:p>
    <w:p w14:paraId="1CC9E547">
      <w:pPr>
        <w:numPr>
          <w:ilvl w:val="0"/>
          <w:numId w:val="0"/>
        </w:numPr>
        <w:rPr>
          <w:rFonts w:hint="default" w:ascii="Calibri" w:hAnsi="Calibri" w:cs="Calibri"/>
          <w:b/>
          <w:bCs/>
          <w:sz w:val="24"/>
          <w:szCs w:val="24"/>
          <w:lang w:val="en-GB"/>
        </w:rPr>
      </w:pPr>
      <w:r>
        <w:rPr>
          <w:rFonts w:hint="default" w:ascii="Calibri" w:hAnsi="Calibri" w:cs="Calibri"/>
          <w:b/>
          <w:bCs/>
          <w:sz w:val="24"/>
          <w:szCs w:val="24"/>
          <w:lang w:val="en-GB"/>
        </w:rPr>
        <w:t>PROBLEM  STATEMENT</w:t>
      </w:r>
    </w:p>
    <w:p w14:paraId="3345B892">
      <w:pPr>
        <w:numPr>
          <w:ilvl w:val="0"/>
          <w:numId w:val="0"/>
        </w:numPr>
        <w:rPr>
          <w:rFonts w:hint="default" w:ascii="Calibri" w:hAnsi="Calibri" w:cs="Calibri"/>
          <w:b/>
          <w:bCs/>
          <w:sz w:val="24"/>
          <w:szCs w:val="24"/>
          <w:lang w:val="en-GB"/>
        </w:rPr>
      </w:pPr>
    </w:p>
    <w:p w14:paraId="7DB4A1D3">
      <w:pPr>
        <w:pStyle w:val="85"/>
        <w:keepNext w:val="0"/>
        <w:keepLines w:val="0"/>
        <w:widowControl/>
        <w:numPr>
          <w:ilvl w:val="0"/>
          <w:numId w:val="14"/>
        </w:numPr>
        <w:suppressLineNumbers w:val="0"/>
        <w:rPr>
          <w:rFonts w:hint="default" w:ascii="Calibri" w:hAnsi="Calibri" w:eastAsia="SimSun" w:cs="Calibri"/>
          <w:b w:val="0"/>
          <w:bCs w:val="0"/>
          <w:sz w:val="24"/>
          <w:szCs w:val="24"/>
        </w:rPr>
      </w:pPr>
      <w:r>
        <w:rPr>
          <w:rFonts w:hint="default" w:ascii="Calibri" w:hAnsi="Calibri" w:eastAsia="SimSun" w:cs="Calibri"/>
          <w:b w:val="0"/>
          <w:bCs w:val="0"/>
          <w:sz w:val="24"/>
          <w:szCs w:val="24"/>
        </w:rPr>
        <w:t>Predictive Maintenance System Using Edge-AI Noise Analysis</w:t>
      </w:r>
    </w:p>
    <w:p w14:paraId="5772AD1B">
      <w:pPr>
        <w:pStyle w:val="85"/>
        <w:keepNext w:val="0"/>
        <w:keepLines w:val="0"/>
        <w:widowControl/>
        <w:suppressLineNumbers w:val="0"/>
        <w:ind w:left="720"/>
        <w:rPr>
          <w:rFonts w:hint="default" w:ascii="Calibri" w:hAnsi="Calibri" w:cs="Calibri"/>
          <w:b w:val="0"/>
          <w:bCs w:val="0"/>
          <w:sz w:val="24"/>
          <w:szCs w:val="24"/>
        </w:rPr>
      </w:pPr>
      <w:r>
        <w:rPr>
          <w:rFonts w:hint="default" w:ascii="Calibri" w:hAnsi="Calibri" w:cs="Calibri"/>
          <w:b w:val="0"/>
          <w:bCs w:val="0"/>
          <w:sz w:val="24"/>
          <w:szCs w:val="24"/>
          <w:u w:val="single"/>
        </w:rPr>
        <w:t>The Problem</w:t>
      </w:r>
      <w:r>
        <w:rPr>
          <w:rFonts w:hint="default" w:ascii="Calibri" w:hAnsi="Calibri" w:cs="Calibri"/>
          <w:b w:val="0"/>
          <w:bCs w:val="0"/>
          <w:sz w:val="24"/>
          <w:szCs w:val="24"/>
        </w:rPr>
        <w:t xml:space="preserve">: Key  components, such as motor , emit </w:t>
      </w:r>
      <w:r>
        <w:rPr>
          <w:rFonts w:hint="default" w:ascii="Calibri" w:hAnsi="Calibri" w:cs="Calibri"/>
          <w:b w:val="0"/>
          <w:bCs w:val="0"/>
          <w:sz w:val="24"/>
          <w:szCs w:val="24"/>
          <w:lang w:val="en-GB"/>
        </w:rPr>
        <w:t>abnormal noise</w:t>
      </w:r>
      <w:r>
        <w:rPr>
          <w:rFonts w:hint="default" w:ascii="Calibri" w:hAnsi="Calibri" w:cs="Calibri"/>
          <w:b w:val="0"/>
          <w:bCs w:val="0"/>
          <w:sz w:val="24"/>
          <w:szCs w:val="24"/>
        </w:rPr>
        <w:t xml:space="preserve"> right before catastrophic failure. Standard diagnostic systems fail to catch these high-frequency, early-stage </w:t>
      </w:r>
      <w:r>
        <w:rPr>
          <w:rFonts w:hint="default" w:ascii="Calibri" w:hAnsi="Calibri" w:cs="Calibri"/>
          <w:b w:val="0"/>
          <w:bCs w:val="0"/>
          <w:sz w:val="24"/>
          <w:szCs w:val="24"/>
          <w:lang w:val="en-GB"/>
        </w:rPr>
        <w:t>noise signals</w:t>
      </w:r>
      <w:r>
        <w:rPr>
          <w:rFonts w:hint="default" w:ascii="Calibri" w:hAnsi="Calibri" w:cs="Calibri"/>
          <w:b w:val="0"/>
          <w:bCs w:val="0"/>
          <w:sz w:val="24"/>
          <w:szCs w:val="24"/>
        </w:rPr>
        <w:t>.</w:t>
      </w:r>
    </w:p>
    <w:p w14:paraId="3DAE53FA">
      <w:pPr>
        <w:pStyle w:val="85"/>
        <w:keepNext w:val="0"/>
        <w:keepLines w:val="0"/>
        <w:widowControl/>
        <w:suppressLineNumbers w:val="0"/>
        <w:ind w:left="720"/>
        <w:rPr>
          <w:rFonts w:hint="default" w:ascii="Calibri" w:hAnsi="Calibri" w:cs="Calibri"/>
          <w:b w:val="0"/>
          <w:bCs w:val="0"/>
          <w:sz w:val="24"/>
          <w:szCs w:val="24"/>
        </w:rPr>
      </w:pPr>
      <w:r>
        <w:rPr>
          <w:rFonts w:hint="default" w:ascii="Calibri" w:hAnsi="Calibri" w:cs="Calibri"/>
          <w:b w:val="0"/>
          <w:bCs w:val="0"/>
          <w:sz w:val="24"/>
          <w:szCs w:val="24"/>
          <w:u w:val="single"/>
        </w:rPr>
        <w:t>The Solution</w:t>
      </w:r>
      <w:r>
        <w:rPr>
          <w:rFonts w:hint="default" w:ascii="Calibri" w:hAnsi="Calibri" w:cs="Calibri"/>
          <w:b w:val="0"/>
          <w:bCs w:val="0"/>
          <w:sz w:val="24"/>
          <w:szCs w:val="24"/>
        </w:rPr>
        <w:t xml:space="preserve">: An Edge-AI "electronic ear" deployed directly onto a resource-constrained microcontroller (such as an ESP32) paired with a digital I2S microphone. By transforming raw time-domain audio streams into frequency-domain spectrograms via digital signal processing, a local, quantized TinyML neural network classifies </w:t>
      </w:r>
      <w:r>
        <w:rPr>
          <w:rFonts w:hint="default" w:ascii="Calibri" w:hAnsi="Calibri" w:cs="Calibri"/>
          <w:b w:val="0"/>
          <w:bCs w:val="0"/>
          <w:sz w:val="24"/>
          <w:szCs w:val="24"/>
          <w:lang w:val="en-GB"/>
        </w:rPr>
        <w:t>abnormal noise signal</w:t>
      </w:r>
      <w:r>
        <w:rPr>
          <w:rFonts w:hint="default" w:ascii="Calibri" w:hAnsi="Calibri" w:cs="Calibri"/>
          <w:b w:val="0"/>
          <w:bCs w:val="0"/>
          <w:sz w:val="24"/>
          <w:szCs w:val="24"/>
        </w:rPr>
        <w:t xml:space="preserve"> in real time to trigger predictive maintenance alerts before structural failures occur.</w:t>
      </w:r>
    </w:p>
    <w:p w14:paraId="7AA3E75A">
      <w:pPr>
        <w:pStyle w:val="85"/>
        <w:keepNext w:val="0"/>
        <w:keepLines w:val="0"/>
        <w:widowControl/>
        <w:suppressLineNumbers w:val="0"/>
        <w:ind w:left="720"/>
        <w:rPr>
          <w:rFonts w:hint="default" w:ascii="Calibri" w:hAnsi="Calibri" w:cs="Calibri"/>
          <w:b w:val="0"/>
          <w:bCs w:val="0"/>
          <w:sz w:val="24"/>
          <w:szCs w:val="24"/>
        </w:rPr>
      </w:pPr>
    </w:p>
    <w:p w14:paraId="7EC2532F">
      <w:pPr>
        <w:pStyle w:val="85"/>
        <w:keepNext w:val="0"/>
        <w:keepLines w:val="0"/>
        <w:widowControl/>
        <w:suppressLineNumbers w:val="0"/>
        <w:ind w:left="720"/>
        <w:rPr>
          <w:rFonts w:hint="default" w:ascii="Calibri" w:hAnsi="Calibri" w:cs="Calibri"/>
          <w:b w:val="0"/>
          <w:bCs w:val="0"/>
          <w:sz w:val="24"/>
          <w:szCs w:val="24"/>
        </w:rPr>
      </w:pPr>
    </w:p>
    <w:p w14:paraId="3AE91614">
      <w:pPr>
        <w:pStyle w:val="85"/>
        <w:keepNext w:val="0"/>
        <w:keepLines w:val="0"/>
        <w:widowControl/>
        <w:suppressLineNumbers w:val="0"/>
        <w:ind w:left="720"/>
        <w:rPr>
          <w:rFonts w:hint="default" w:ascii="Calibri" w:hAnsi="Calibri" w:cs="Calibri"/>
          <w:b w:val="0"/>
          <w:bCs w:val="0"/>
          <w:sz w:val="24"/>
          <w:szCs w:val="24"/>
        </w:rPr>
      </w:pPr>
    </w:p>
    <w:p w14:paraId="615A05F8">
      <w:pPr>
        <w:pStyle w:val="85"/>
        <w:keepNext w:val="0"/>
        <w:keepLines w:val="0"/>
        <w:widowControl/>
        <w:suppressLineNumbers w:val="0"/>
        <w:rPr>
          <w:rFonts w:hint="default" w:ascii="Calibri" w:hAnsi="Calibri" w:cs="Calibri"/>
          <w:b w:val="0"/>
          <w:bCs w:val="0"/>
          <w:sz w:val="24"/>
          <w:szCs w:val="24"/>
        </w:rPr>
      </w:pPr>
    </w:p>
    <w:p w14:paraId="5BC47081">
      <w:pPr>
        <w:pStyle w:val="85"/>
        <w:keepNext w:val="0"/>
        <w:keepLines w:val="0"/>
        <w:widowControl/>
        <w:numPr>
          <w:ilvl w:val="0"/>
          <w:numId w:val="0"/>
        </w:numPr>
        <w:suppressLineNumbers w:val="0"/>
        <w:jc w:val="center"/>
        <w:rPr>
          <w:rFonts w:hint="default" w:ascii="Calibri" w:hAnsi="Calibri" w:eastAsia="SimSun" w:cs="Calibri"/>
          <w:b/>
          <w:bCs/>
          <w:sz w:val="24"/>
          <w:szCs w:val="24"/>
          <w:u w:val="single"/>
        </w:rPr>
      </w:pPr>
      <w:r>
        <w:rPr>
          <w:rFonts w:hint="default" w:ascii="Calibri" w:hAnsi="Calibri" w:eastAsia="SimSun" w:cs="Calibri"/>
          <w:b/>
          <w:bCs/>
          <w:sz w:val="24"/>
          <w:szCs w:val="24"/>
          <w:u w:val="single"/>
        </w:rPr>
        <w:t>Predictive Maintenance System Using Edge-AI Noise Analysis</w:t>
      </w:r>
    </w:p>
    <w:p w14:paraId="53901418">
      <w:pPr>
        <w:rPr>
          <w:rFonts w:hint="default" w:ascii="Calibri" w:hAnsi="Calibri" w:cs="Calibri"/>
          <w:sz w:val="24"/>
          <w:szCs w:val="24"/>
          <w:lang w:val="en-GB"/>
        </w:rPr>
      </w:pPr>
      <w:r>
        <w:rPr>
          <w:rFonts w:hint="default" w:ascii="Calibri" w:hAnsi="Calibri" w:eastAsia="SimSun" w:cs="Calibri"/>
          <w:sz w:val="24"/>
          <w:szCs w:val="24"/>
          <w:lang w:val="en-GB"/>
        </w:rPr>
        <w:t xml:space="preserve"> </w:t>
      </w:r>
    </w:p>
    <w:p w14:paraId="0A437CEB">
      <w:pPr>
        <w:rPr>
          <w:rFonts w:hint="default" w:ascii="Calibri" w:hAnsi="Calibri" w:cs="Calibri"/>
          <w:sz w:val="24"/>
          <w:szCs w:val="24"/>
          <w:lang w:val="en-GB"/>
        </w:rPr>
      </w:pPr>
    </w:p>
    <w:p w14:paraId="16D0DE09">
      <w:pPr>
        <w:rPr>
          <w:rFonts w:hint="default" w:ascii="Calibri" w:hAnsi="Calibri" w:cs="Calibri"/>
          <w:sz w:val="24"/>
          <w:szCs w:val="24"/>
          <w:lang w:val="en-GB"/>
        </w:rPr>
      </w:pPr>
      <w:r>
        <w:rPr>
          <w:rFonts w:hint="default" w:ascii="Calibri" w:hAnsi="Calibri" w:cs="Calibri"/>
          <w:sz w:val="24"/>
          <w:szCs w:val="24"/>
          <w:u w:val="single"/>
          <w:lang w:val="en-GB"/>
        </w:rPr>
        <w:t>Objective</w:t>
      </w:r>
      <w:r>
        <w:rPr>
          <w:rFonts w:hint="default" w:ascii="Calibri" w:hAnsi="Calibri" w:cs="Calibri"/>
          <w:sz w:val="24"/>
          <w:szCs w:val="24"/>
          <w:lang w:val="en-GB"/>
        </w:rPr>
        <w:t xml:space="preserve"> </w:t>
      </w:r>
    </w:p>
    <w:p w14:paraId="645AAD99">
      <w:pPr>
        <w:rPr>
          <w:rFonts w:hint="default" w:ascii="Calibri" w:hAnsi="Calibri" w:cs="Calibri"/>
          <w:sz w:val="24"/>
          <w:szCs w:val="24"/>
          <w:lang w:val="en-GB"/>
        </w:rPr>
      </w:pPr>
    </w:p>
    <w:p w14:paraId="2ABB5CCC">
      <w:pPr>
        <w:rPr>
          <w:rFonts w:hint="default" w:ascii="Calibri" w:hAnsi="Calibri" w:eastAsia="SimSun" w:cs="Calibri"/>
          <w:sz w:val="24"/>
          <w:szCs w:val="24"/>
          <w:lang w:val="en-GB"/>
        </w:rPr>
      </w:pPr>
      <w:r>
        <w:rPr>
          <w:rFonts w:hint="default" w:ascii="Calibri" w:hAnsi="Calibri" w:eastAsia="SimSun" w:cs="Calibri"/>
          <w:sz w:val="24"/>
          <w:szCs w:val="24"/>
        </w:rPr>
        <w:t>To design</w:t>
      </w:r>
      <w:r>
        <w:rPr>
          <w:rFonts w:hint="default" w:ascii="Calibri" w:hAnsi="Calibri" w:eastAsia="SimSun" w:cs="Calibri"/>
          <w:sz w:val="24"/>
          <w:szCs w:val="24"/>
          <w:lang w:val="en-GB"/>
        </w:rPr>
        <w:t xml:space="preserve"> and</w:t>
      </w:r>
      <w:r>
        <w:rPr>
          <w:rFonts w:hint="default" w:ascii="Calibri" w:hAnsi="Calibri" w:eastAsia="SimSun" w:cs="Calibri"/>
          <w:sz w:val="24"/>
          <w:szCs w:val="24"/>
        </w:rPr>
        <w:t xml:space="preserve"> build</w:t>
      </w:r>
      <w:r>
        <w:rPr>
          <w:rFonts w:hint="default" w:ascii="Calibri" w:hAnsi="Calibri" w:eastAsia="SimSun" w:cs="Calibri"/>
          <w:sz w:val="24"/>
          <w:szCs w:val="24"/>
          <w:lang w:val="en-GB"/>
        </w:rPr>
        <w:t xml:space="preserve"> a </w:t>
      </w:r>
      <w:r>
        <w:rPr>
          <w:rFonts w:hint="default" w:ascii="Calibri" w:hAnsi="Calibri" w:eastAsia="SimSun" w:cs="Calibri"/>
          <w:sz w:val="24"/>
          <w:szCs w:val="24"/>
        </w:rPr>
        <w:t>localized</w:t>
      </w:r>
      <w:r>
        <w:rPr>
          <w:rFonts w:hint="default" w:ascii="Calibri" w:hAnsi="Calibri" w:eastAsia="SimSun" w:cs="Calibri"/>
          <w:sz w:val="24"/>
          <w:szCs w:val="24"/>
          <w:lang w:val="en-GB"/>
        </w:rPr>
        <w:t xml:space="preserve"> </w:t>
      </w:r>
      <w:r>
        <w:rPr>
          <w:rFonts w:hint="default" w:ascii="Calibri" w:hAnsi="Calibri" w:eastAsia="SimSun" w:cs="Calibri"/>
          <w:sz w:val="24"/>
          <w:szCs w:val="24"/>
        </w:rPr>
        <w:t xml:space="preserve">prototype that can accurately listen to </w:t>
      </w:r>
      <w:r>
        <w:rPr>
          <w:rFonts w:hint="default" w:ascii="Calibri" w:hAnsi="Calibri" w:eastAsia="SimSun" w:cs="Calibri"/>
          <w:sz w:val="24"/>
          <w:szCs w:val="24"/>
          <w:lang w:val="en-GB"/>
        </w:rPr>
        <w:t>the noise created by the drive motors</w:t>
      </w:r>
      <w:r>
        <w:rPr>
          <w:rFonts w:hint="default" w:ascii="Calibri" w:hAnsi="Calibri" w:eastAsia="SimSun" w:cs="Calibri"/>
          <w:sz w:val="24"/>
          <w:szCs w:val="24"/>
        </w:rPr>
        <w:t xml:space="preserve"> and detect early-stage</w:t>
      </w:r>
      <w:r>
        <w:rPr>
          <w:rFonts w:hint="default" w:ascii="Calibri" w:hAnsi="Calibri" w:eastAsia="SimSun" w:cs="Calibri"/>
          <w:sz w:val="24"/>
          <w:szCs w:val="24"/>
          <w:lang w:val="en-GB"/>
        </w:rPr>
        <w:t xml:space="preserve"> abnormalities</w:t>
      </w:r>
      <w:r>
        <w:rPr>
          <w:rFonts w:hint="default" w:ascii="Calibri" w:hAnsi="Calibri" w:eastAsia="SimSun" w:cs="Calibri"/>
          <w:sz w:val="24"/>
          <w:szCs w:val="24"/>
        </w:rPr>
        <w:t xml:space="preserve"> to predict and prevent machine failures before they happen</w:t>
      </w:r>
      <w:r>
        <w:rPr>
          <w:rFonts w:hint="default" w:ascii="Calibri" w:hAnsi="Calibri" w:eastAsia="SimSun" w:cs="Calibri"/>
          <w:sz w:val="24"/>
          <w:szCs w:val="24"/>
          <w:lang w:val="en-GB"/>
        </w:rPr>
        <w:t xml:space="preserve">. </w:t>
      </w:r>
    </w:p>
    <w:p w14:paraId="6515F51D">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Key Assumptions</w:t>
      </w:r>
    </w:p>
    <w:p w14:paraId="7B5D2433">
      <w:pPr>
        <w:pStyle w:val="85"/>
        <w:keepNext w:val="0"/>
        <w:keepLines w:val="0"/>
        <w:widowControl/>
        <w:numPr>
          <w:ilvl w:val="0"/>
          <w:numId w:val="15"/>
        </w:numPr>
        <w:suppressLineNumbers w:val="0"/>
        <w:rPr>
          <w:rFonts w:hint="default" w:ascii="Calibri" w:hAnsi="Calibri" w:cs="Calibri"/>
          <w:sz w:val="24"/>
          <w:szCs w:val="24"/>
        </w:rPr>
      </w:pPr>
      <w:r>
        <w:rPr>
          <w:rFonts w:hint="default" w:ascii="Calibri" w:hAnsi="Calibri" w:cs="Calibri"/>
          <w:sz w:val="24"/>
          <w:szCs w:val="24"/>
        </w:rPr>
        <w:t>It is assumed that the target machinery</w:t>
      </w:r>
      <w:r>
        <w:rPr>
          <w:rFonts w:hint="default" w:ascii="Calibri" w:hAnsi="Calibri" w:cs="Calibri"/>
          <w:sz w:val="24"/>
          <w:szCs w:val="24"/>
          <w:lang w:val="en-GB"/>
        </w:rPr>
        <w:t xml:space="preserve"> (motor) </w:t>
      </w:r>
      <w:r>
        <w:rPr>
          <w:rFonts w:hint="default" w:ascii="Calibri" w:hAnsi="Calibri" w:cs="Calibri"/>
          <w:sz w:val="24"/>
          <w:szCs w:val="24"/>
        </w:rPr>
        <w:t>emits a distinct, identifiable high-frequency change in its sound spectrum immediately prior to failure.</w:t>
      </w:r>
    </w:p>
    <w:p w14:paraId="36F1CADF">
      <w:pPr>
        <w:pStyle w:val="85"/>
        <w:keepNext w:val="0"/>
        <w:keepLines w:val="0"/>
        <w:widowControl/>
        <w:numPr>
          <w:ilvl w:val="0"/>
          <w:numId w:val="15"/>
        </w:numPr>
        <w:suppressLineNumbers w:val="0"/>
        <w:ind w:left="0" w:leftChars="0" w:firstLine="0" w:firstLineChars="0"/>
        <w:rPr>
          <w:rFonts w:hint="default" w:ascii="Calibri" w:hAnsi="Calibri" w:cs="Calibri"/>
          <w:sz w:val="24"/>
          <w:szCs w:val="24"/>
        </w:rPr>
      </w:pPr>
      <w:r>
        <w:rPr>
          <w:rFonts w:hint="default" w:ascii="Calibri" w:hAnsi="Calibri" w:cs="Calibri"/>
          <w:sz w:val="24"/>
          <w:szCs w:val="24"/>
        </w:rPr>
        <w:t>The ESP32 microcontroller will have a steady, uninterrupted power supply via USB or an adapter during operation.</w:t>
      </w:r>
    </w:p>
    <w:p w14:paraId="1B2662DC">
      <w:pPr>
        <w:pStyle w:val="85"/>
        <w:keepNext w:val="0"/>
        <w:keepLines w:val="0"/>
        <w:widowControl/>
        <w:numPr>
          <w:ilvl w:val="0"/>
          <w:numId w:val="15"/>
        </w:numPr>
        <w:suppressLineNumbers w:val="0"/>
        <w:ind w:left="0" w:leftChars="0" w:firstLine="0" w:firstLineChars="0"/>
        <w:rPr>
          <w:rFonts w:hint="default" w:ascii="Calibri" w:hAnsi="Calibri" w:cs="Calibri"/>
          <w:sz w:val="24"/>
          <w:szCs w:val="24"/>
        </w:rPr>
      </w:pPr>
      <w:r>
        <w:rPr>
          <w:rFonts w:hint="default" w:ascii="Calibri" w:hAnsi="Calibri" w:cs="Calibri"/>
          <w:sz w:val="24"/>
          <w:szCs w:val="24"/>
        </w:rPr>
        <w:t>We assume access to both a healthy machine and a faulty machine (or pre-recorded high-quality audio datasets of failures) to properly train the AI model.</w:t>
      </w:r>
    </w:p>
    <w:p w14:paraId="2A4AFDC1">
      <w:pPr>
        <w:pStyle w:val="85"/>
        <w:keepNext w:val="0"/>
        <w:keepLines w:val="0"/>
        <w:widowControl/>
        <w:numPr>
          <w:ilvl w:val="0"/>
          <w:numId w:val="15"/>
        </w:numPr>
        <w:suppressLineNumbers w:val="0"/>
        <w:ind w:left="0" w:leftChars="0" w:firstLine="0" w:firstLineChars="0"/>
        <w:rPr>
          <w:rFonts w:hint="default" w:ascii="Calibri" w:hAnsi="Calibri" w:cs="Calibri"/>
          <w:b w:val="0"/>
          <w:bCs w:val="0"/>
          <w:sz w:val="24"/>
          <w:szCs w:val="24"/>
        </w:rPr>
      </w:pPr>
      <w:r>
        <w:rPr>
          <w:rFonts w:hint="default" w:ascii="Calibri" w:hAnsi="Calibri" w:cs="Calibri"/>
          <w:sz w:val="24"/>
          <w:szCs w:val="24"/>
        </w:rPr>
        <w:t>The I2S microphone will be positioned within close structural proximity  to the target component to minimize heavy  noise during the  testing phase.</w:t>
      </w:r>
    </w:p>
    <w:p w14:paraId="301DD600">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Idea in Brief</w:t>
      </w:r>
    </w:p>
    <w:p w14:paraId="3A90A559">
      <w:pPr>
        <w:pStyle w:val="85"/>
        <w:keepNext w:val="0"/>
        <w:keepLines w:val="0"/>
        <w:widowControl/>
        <w:suppressLineNumbers w:val="0"/>
        <w:rPr>
          <w:rFonts w:hint="default" w:ascii="Calibri" w:hAnsi="Calibri" w:cs="Calibri"/>
          <w:b/>
          <w:bCs/>
          <w:sz w:val="24"/>
          <w:szCs w:val="24"/>
        </w:rPr>
      </w:pPr>
      <w:r>
        <w:rPr>
          <w:rFonts w:hint="default" w:ascii="Calibri" w:hAnsi="Calibri" w:cs="Calibri"/>
          <w:b w:val="0"/>
          <w:bCs w:val="0"/>
          <w:sz w:val="24"/>
          <w:szCs w:val="24"/>
        </w:rPr>
        <w:t>The project deploys a lightweight, compressed Artificial Intelligence model directly onto an  ESP32 microcontroller equipped with a digital I2S microphone. The system continuously listens to machine sounds, converts the raw audio into visual frequency maps (</w:t>
      </w:r>
      <w:r>
        <w:rPr>
          <w:rFonts w:hint="default" w:ascii="Calibri" w:hAnsi="Calibri" w:cs="Calibri"/>
          <w:b w:val="0"/>
          <w:bCs w:val="0"/>
          <w:sz w:val="24"/>
          <w:szCs w:val="24"/>
          <w:lang w:val="en-GB"/>
        </w:rPr>
        <w:t>time domain to frequency domain) which results in a spectogram</w:t>
      </w:r>
      <w:r>
        <w:rPr>
          <w:rFonts w:hint="default" w:ascii="Calibri" w:hAnsi="Calibri" w:cs="Calibri"/>
          <w:b w:val="0"/>
          <w:bCs w:val="0"/>
          <w:sz w:val="24"/>
          <w:szCs w:val="24"/>
        </w:rPr>
        <w:t xml:space="preserve">, and uses an </w:t>
      </w:r>
      <w:r>
        <w:rPr>
          <w:rFonts w:hint="default" w:ascii="Calibri" w:hAnsi="Calibri" w:cs="Calibri"/>
          <w:b w:val="0"/>
          <w:bCs w:val="0"/>
          <w:sz w:val="24"/>
          <w:szCs w:val="24"/>
          <w:lang w:val="en-GB"/>
        </w:rPr>
        <w:t>integrated</w:t>
      </w:r>
      <w:r>
        <w:rPr>
          <w:rFonts w:hint="default" w:ascii="Calibri" w:hAnsi="Calibri" w:cs="Calibri"/>
          <w:b w:val="0"/>
          <w:bCs w:val="0"/>
          <w:sz w:val="24"/>
          <w:szCs w:val="24"/>
        </w:rPr>
        <w:t xml:space="preserve"> machine learning model to classify the sound. If an abnormal grinding or  sound profile is recognized, the chip instantly triggers a warning (like a buzzer or LED indicator</w:t>
      </w:r>
      <w:r>
        <w:rPr>
          <w:rFonts w:hint="default" w:ascii="Calibri" w:hAnsi="Calibri" w:cs="Calibri"/>
          <w:b w:val="0"/>
          <w:bCs w:val="0"/>
          <w:sz w:val="24"/>
          <w:szCs w:val="24"/>
          <w:lang w:val="en-GB"/>
        </w:rPr>
        <w:t xml:space="preserve"> or a notification</w:t>
      </w:r>
      <w:r>
        <w:rPr>
          <w:rFonts w:hint="default" w:ascii="Calibri" w:hAnsi="Calibri" w:cs="Calibri"/>
          <w:b w:val="0"/>
          <w:bCs w:val="0"/>
          <w:sz w:val="24"/>
          <w:szCs w:val="24"/>
        </w:rPr>
        <w:t xml:space="preserve">) to </w:t>
      </w:r>
      <w:r>
        <w:rPr>
          <w:rFonts w:hint="default" w:ascii="Calibri" w:hAnsi="Calibri" w:cs="Calibri"/>
          <w:b w:val="0"/>
          <w:bCs w:val="0"/>
          <w:sz w:val="24"/>
          <w:szCs w:val="24"/>
          <w:lang w:val="en-GB"/>
        </w:rPr>
        <w:t>the</w:t>
      </w:r>
      <w:r>
        <w:rPr>
          <w:rFonts w:hint="default" w:ascii="Calibri" w:hAnsi="Calibri" w:cs="Calibri"/>
          <w:b w:val="0"/>
          <w:bCs w:val="0"/>
          <w:sz w:val="24"/>
          <w:szCs w:val="24"/>
        </w:rPr>
        <w:t xml:space="preserve"> operators to perform maintenance.</w:t>
      </w:r>
    </w:p>
    <w:p w14:paraId="7DBB6DD8">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Experimental Approach for PoC (Proof of Concept)</w:t>
      </w:r>
    </w:p>
    <w:p w14:paraId="744AD8D2">
      <w:pPr>
        <w:pStyle w:val="85"/>
        <w:keepNext w:val="0"/>
        <w:keepLines w:val="0"/>
        <w:widowControl/>
        <w:suppressLineNumbers w:val="0"/>
        <w:ind w:left="720"/>
        <w:rPr>
          <w:rFonts w:hint="default" w:ascii="Calibri" w:hAnsi="Calibri" w:cs="Calibri"/>
          <w:b w:val="0"/>
          <w:bCs w:val="0"/>
          <w:sz w:val="24"/>
          <w:szCs w:val="24"/>
        </w:rPr>
      </w:pPr>
      <w:r>
        <w:rPr>
          <w:rFonts w:hint="default" w:ascii="Calibri" w:hAnsi="Calibri" w:cs="Calibri"/>
          <w:b w:val="0"/>
          <w:bCs w:val="0"/>
          <w:sz w:val="24"/>
          <w:szCs w:val="24"/>
          <w:u w:val="single"/>
        </w:rPr>
        <w:t>Phase 1</w:t>
      </w:r>
      <w:r>
        <w:rPr>
          <w:rFonts w:hint="default" w:ascii="Calibri" w:hAnsi="Calibri" w:cs="Calibri"/>
          <w:b w:val="0"/>
          <w:bCs w:val="0"/>
          <w:sz w:val="24"/>
          <w:szCs w:val="24"/>
          <w:u w:val="single"/>
          <w:lang w:val="en-GB"/>
        </w:rPr>
        <w:t xml:space="preserve"> - </w:t>
      </w:r>
      <w:r>
        <w:rPr>
          <w:rFonts w:hint="default" w:ascii="Calibri" w:hAnsi="Calibri" w:cs="Calibri"/>
          <w:b w:val="0"/>
          <w:bCs w:val="0"/>
          <w:sz w:val="24"/>
          <w:szCs w:val="24"/>
          <w:u w:val="single"/>
        </w:rPr>
        <w:t xml:space="preserve">Audio Data Collection: </w:t>
      </w:r>
      <w:r>
        <w:rPr>
          <w:rFonts w:hint="default" w:ascii="Calibri" w:hAnsi="Calibri" w:cs="Calibri"/>
          <w:b w:val="0"/>
          <w:bCs w:val="0"/>
          <w:sz w:val="24"/>
          <w:szCs w:val="24"/>
        </w:rPr>
        <w:t>Connect the</w:t>
      </w:r>
      <w:r>
        <w:rPr>
          <w:rFonts w:hint="default" w:ascii="Calibri" w:hAnsi="Calibri" w:cs="Calibri"/>
          <w:b w:val="0"/>
          <w:bCs w:val="0"/>
          <w:sz w:val="24"/>
          <w:szCs w:val="24"/>
          <w:lang w:val="en-GB"/>
        </w:rPr>
        <w:t xml:space="preserve"> I2S</w:t>
      </w:r>
      <w:r>
        <w:rPr>
          <w:rFonts w:hint="default" w:ascii="Calibri" w:hAnsi="Calibri" w:cs="Calibri"/>
          <w:b w:val="0"/>
          <w:bCs w:val="0"/>
          <w:sz w:val="24"/>
          <w:szCs w:val="24"/>
        </w:rPr>
        <w:t xml:space="preserve"> microphone</w:t>
      </w:r>
      <w:r>
        <w:rPr>
          <w:rFonts w:hint="default" w:ascii="Calibri" w:hAnsi="Calibri" w:cs="Calibri"/>
          <w:b w:val="0"/>
          <w:bCs w:val="0"/>
          <w:sz w:val="24"/>
          <w:szCs w:val="24"/>
          <w:lang w:val="en-GB"/>
        </w:rPr>
        <w:t xml:space="preserve"> (I</w:t>
      </w:r>
      <w:r>
        <w:rPr>
          <w:rFonts w:hint="default" w:ascii="Calibri" w:hAnsi="Calibri" w:cs="Calibri"/>
          <w:b w:val="0"/>
          <w:bCs w:val="0"/>
          <w:sz w:val="24"/>
          <w:szCs w:val="24"/>
        </w:rPr>
        <w:t>NMP441</w:t>
      </w:r>
      <w:r>
        <w:rPr>
          <w:rFonts w:hint="default" w:ascii="Calibri" w:hAnsi="Calibri" w:cs="Calibri"/>
          <w:b w:val="0"/>
          <w:bCs w:val="0"/>
          <w:sz w:val="24"/>
          <w:szCs w:val="24"/>
          <w:lang w:val="en-GB"/>
        </w:rPr>
        <w:t>)</w:t>
      </w:r>
      <w:r>
        <w:rPr>
          <w:rFonts w:hint="default" w:ascii="Calibri" w:hAnsi="Calibri" w:cs="Calibri"/>
          <w:b w:val="0"/>
          <w:bCs w:val="0"/>
          <w:sz w:val="24"/>
          <w:szCs w:val="24"/>
        </w:rPr>
        <w:t xml:space="preserve"> to the ESP32 to record distinct, 1-second audio samples of a machine operating normally, operating under a simulated fault (e.g., a recorded friction sound), and general room background noise.</w:t>
      </w:r>
    </w:p>
    <w:p w14:paraId="0FCC54D2">
      <w:pPr>
        <w:pStyle w:val="85"/>
        <w:keepNext w:val="0"/>
        <w:keepLines w:val="0"/>
        <w:widowControl/>
        <w:suppressLineNumbers w:val="0"/>
        <w:ind w:left="720"/>
        <w:rPr>
          <w:rFonts w:hint="default" w:ascii="Calibri" w:hAnsi="Calibri" w:cs="Calibri"/>
          <w:b w:val="0"/>
          <w:bCs w:val="0"/>
          <w:sz w:val="24"/>
          <w:szCs w:val="24"/>
        </w:rPr>
      </w:pPr>
      <w:r>
        <w:rPr>
          <w:rFonts w:hint="default" w:ascii="Calibri" w:hAnsi="Calibri" w:cs="Calibri"/>
          <w:b w:val="0"/>
          <w:bCs w:val="0"/>
          <w:sz w:val="24"/>
          <w:szCs w:val="24"/>
          <w:u w:val="single"/>
        </w:rPr>
        <w:t>Phase 2</w:t>
      </w:r>
      <w:r>
        <w:rPr>
          <w:rFonts w:hint="default" w:ascii="Calibri" w:hAnsi="Calibri" w:cs="Calibri"/>
          <w:b w:val="0"/>
          <w:bCs w:val="0"/>
          <w:sz w:val="24"/>
          <w:szCs w:val="24"/>
          <w:u w:val="single"/>
          <w:lang w:val="en-GB"/>
        </w:rPr>
        <w:t xml:space="preserve"> - </w:t>
      </w:r>
      <w:r>
        <w:rPr>
          <w:rFonts w:hint="default" w:ascii="Calibri" w:hAnsi="Calibri" w:cs="Calibri"/>
          <w:b w:val="0"/>
          <w:bCs w:val="0"/>
          <w:sz w:val="24"/>
          <w:szCs w:val="24"/>
          <w:u w:val="single"/>
        </w:rPr>
        <w:t>Signal Processing</w:t>
      </w:r>
      <w:r>
        <w:rPr>
          <w:rFonts w:hint="default" w:ascii="Calibri" w:hAnsi="Calibri" w:cs="Calibri"/>
          <w:b w:val="0"/>
          <w:bCs w:val="0"/>
          <w:sz w:val="24"/>
          <w:szCs w:val="24"/>
          <w:u w:val="single"/>
          <w:lang w:val="en-GB"/>
        </w:rPr>
        <w:t xml:space="preserve"> </w:t>
      </w:r>
      <w:r>
        <w:rPr>
          <w:rFonts w:hint="default" w:ascii="Calibri" w:hAnsi="Calibri" w:cs="Calibri"/>
          <w:b w:val="0"/>
          <w:bCs w:val="0"/>
          <w:sz w:val="24"/>
          <w:szCs w:val="24"/>
          <w:u w:val="single"/>
        </w:rPr>
        <w:t>:</w:t>
      </w:r>
      <w:r>
        <w:rPr>
          <w:rFonts w:hint="default" w:ascii="Calibri" w:hAnsi="Calibri" w:cs="Calibri"/>
          <w:b w:val="0"/>
          <w:bCs w:val="0"/>
          <w:sz w:val="24"/>
          <w:szCs w:val="24"/>
        </w:rPr>
        <w:t xml:space="preserve"> Upload the raw audio data to the Edge Impulse studio platform. Apply a Fast Fourier Transform (FFT) block to translate the time-domain sound signals into  frequency spectrograms, making the high-frequency failure points visually distinct.</w:t>
      </w:r>
    </w:p>
    <w:p w14:paraId="6A2F4ACA">
      <w:pPr>
        <w:pStyle w:val="85"/>
        <w:keepNext w:val="0"/>
        <w:keepLines w:val="0"/>
        <w:widowControl/>
        <w:suppressLineNumbers w:val="0"/>
        <w:ind w:left="720"/>
        <w:rPr>
          <w:rFonts w:hint="default" w:ascii="Calibri" w:hAnsi="Calibri" w:cs="Calibri"/>
          <w:b w:val="0"/>
          <w:bCs w:val="0"/>
          <w:sz w:val="24"/>
          <w:szCs w:val="24"/>
        </w:rPr>
      </w:pPr>
      <w:r>
        <w:rPr>
          <w:rFonts w:hint="default" w:ascii="Calibri" w:hAnsi="Calibri" w:cs="Calibri"/>
          <w:b w:val="0"/>
          <w:bCs w:val="0"/>
          <w:sz w:val="24"/>
          <w:szCs w:val="24"/>
          <w:u w:val="single"/>
        </w:rPr>
        <w:t>Phase 3</w:t>
      </w:r>
      <w:r>
        <w:rPr>
          <w:rFonts w:hint="default" w:ascii="Calibri" w:hAnsi="Calibri" w:cs="Calibri"/>
          <w:b w:val="0"/>
          <w:bCs w:val="0"/>
          <w:sz w:val="24"/>
          <w:szCs w:val="24"/>
          <w:u w:val="single"/>
          <w:lang w:val="en-GB"/>
        </w:rPr>
        <w:t xml:space="preserve"> -</w:t>
      </w:r>
      <w:r>
        <w:rPr>
          <w:rFonts w:hint="default" w:ascii="Calibri" w:hAnsi="Calibri" w:cs="Calibri"/>
          <w:b w:val="0"/>
          <w:bCs w:val="0"/>
          <w:sz w:val="24"/>
          <w:szCs w:val="24"/>
          <w:u w:val="single"/>
        </w:rPr>
        <w:t xml:space="preserve"> Model Architecture &amp; Training:</w:t>
      </w:r>
      <w:r>
        <w:rPr>
          <w:rFonts w:hint="default" w:ascii="Calibri" w:hAnsi="Calibri" w:cs="Calibri"/>
          <w:b w:val="0"/>
          <w:bCs w:val="0"/>
          <w:sz w:val="24"/>
          <w:szCs w:val="24"/>
        </w:rPr>
        <w:t xml:space="preserve"> Train a simplified Neural Network  classifier on the spectrogram imagery. Apply 8-bit quantization to shrink the trained model size down to a fraction of its original size so it can safely fit within the ESP32’s limited RAM.</w:t>
      </w:r>
    </w:p>
    <w:p w14:paraId="45B11FD8">
      <w:pPr>
        <w:pStyle w:val="85"/>
        <w:keepNext w:val="0"/>
        <w:keepLines w:val="0"/>
        <w:widowControl/>
        <w:suppressLineNumbers w:val="0"/>
        <w:ind w:left="720"/>
        <w:rPr>
          <w:rFonts w:hint="default" w:ascii="Calibri" w:hAnsi="Calibri" w:cs="Calibri"/>
          <w:b w:val="0"/>
          <w:bCs w:val="0"/>
          <w:sz w:val="24"/>
          <w:szCs w:val="24"/>
        </w:rPr>
      </w:pPr>
      <w:r>
        <w:rPr>
          <w:rFonts w:hint="default" w:ascii="Calibri" w:hAnsi="Calibri" w:cs="Calibri"/>
          <w:b w:val="0"/>
          <w:bCs w:val="0"/>
          <w:sz w:val="24"/>
          <w:szCs w:val="24"/>
          <w:u w:val="single"/>
        </w:rPr>
        <w:t>Phase 4</w:t>
      </w:r>
      <w:r>
        <w:rPr>
          <w:rFonts w:hint="default" w:ascii="Calibri" w:hAnsi="Calibri" w:cs="Calibri"/>
          <w:b w:val="0"/>
          <w:bCs w:val="0"/>
          <w:sz w:val="24"/>
          <w:szCs w:val="24"/>
          <w:u w:val="single"/>
          <w:lang w:val="en-GB"/>
        </w:rPr>
        <w:t xml:space="preserve"> - </w:t>
      </w:r>
      <w:r>
        <w:rPr>
          <w:rFonts w:hint="default" w:ascii="Calibri" w:hAnsi="Calibri" w:cs="Calibri"/>
          <w:b w:val="0"/>
          <w:bCs w:val="0"/>
          <w:sz w:val="24"/>
          <w:szCs w:val="24"/>
          <w:u w:val="single"/>
        </w:rPr>
        <w:t>Hardware Integration &amp; Deployment:</w:t>
      </w:r>
      <w:r>
        <w:rPr>
          <w:rFonts w:hint="default" w:ascii="Calibri" w:hAnsi="Calibri" w:cs="Calibri"/>
          <w:b w:val="0"/>
          <w:bCs w:val="0"/>
          <w:sz w:val="24"/>
          <w:szCs w:val="24"/>
        </w:rPr>
        <w:t xml:space="preserve"> Export the optimized model as an Arduino library. Flash the code onto the physical ESP32 chip alongside the peripheral logic code for the hardware warning indicators. Test the live  setup by playing abnormal sounds to verify that the LED </w:t>
      </w:r>
      <w:r>
        <w:rPr>
          <w:rFonts w:hint="default" w:ascii="Calibri" w:hAnsi="Calibri" w:cs="Calibri"/>
          <w:b w:val="0"/>
          <w:bCs w:val="0"/>
          <w:sz w:val="24"/>
          <w:szCs w:val="24"/>
          <w:lang w:val="en-GB"/>
        </w:rPr>
        <w:t>or</w:t>
      </w:r>
      <w:r>
        <w:rPr>
          <w:rFonts w:hint="default" w:ascii="Calibri" w:hAnsi="Calibri" w:cs="Calibri"/>
          <w:b w:val="0"/>
          <w:bCs w:val="0"/>
          <w:sz w:val="24"/>
          <w:szCs w:val="24"/>
        </w:rPr>
        <w:t xml:space="preserve"> buzzer</w:t>
      </w:r>
      <w:r>
        <w:rPr>
          <w:rFonts w:hint="default" w:ascii="Calibri" w:hAnsi="Calibri" w:cs="Calibri"/>
          <w:b w:val="0"/>
          <w:bCs w:val="0"/>
          <w:sz w:val="24"/>
          <w:szCs w:val="24"/>
          <w:lang w:val="en-GB"/>
        </w:rPr>
        <w:t xml:space="preserve"> or notification</w:t>
      </w:r>
      <w:r>
        <w:rPr>
          <w:rFonts w:hint="default" w:ascii="Calibri" w:hAnsi="Calibri" w:cs="Calibri"/>
          <w:b w:val="0"/>
          <w:bCs w:val="0"/>
          <w:sz w:val="24"/>
          <w:szCs w:val="24"/>
        </w:rPr>
        <w:t xml:space="preserve"> trigger accurately in real-time.</w:t>
      </w:r>
    </w:p>
    <w:p w14:paraId="3116262B">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Deliverables by the End of the Project</w:t>
      </w:r>
    </w:p>
    <w:p w14:paraId="075294EF">
      <w:pPr>
        <w:pStyle w:val="85"/>
        <w:keepNext w:val="0"/>
        <w:keepLines w:val="0"/>
        <w:widowControl/>
        <w:numPr>
          <w:ilvl w:val="0"/>
          <w:numId w:val="16"/>
        </w:numPr>
        <w:suppressLineNumbers w:val="0"/>
        <w:ind w:left="720"/>
        <w:rPr>
          <w:rFonts w:hint="default" w:ascii="Calibri" w:hAnsi="Calibri" w:cs="Calibri"/>
          <w:b w:val="0"/>
          <w:bCs w:val="0"/>
          <w:sz w:val="24"/>
          <w:szCs w:val="24"/>
        </w:rPr>
      </w:pPr>
      <w:r>
        <w:rPr>
          <w:rFonts w:hint="default" w:ascii="Calibri" w:hAnsi="Calibri" w:cs="Calibri"/>
          <w:b w:val="0"/>
          <w:bCs w:val="0"/>
          <w:sz w:val="24"/>
          <w:szCs w:val="24"/>
          <w:u w:val="single"/>
        </w:rPr>
        <w:t>Functional Hardware Prototype:</w:t>
      </w:r>
      <w:r>
        <w:rPr>
          <w:rFonts w:hint="default" w:ascii="Calibri" w:hAnsi="Calibri" w:cs="Calibri"/>
          <w:b w:val="0"/>
          <w:bCs w:val="0"/>
          <w:sz w:val="24"/>
          <w:szCs w:val="24"/>
        </w:rPr>
        <w:t xml:space="preserve"> A fully wired breadboard circuit combining the ESP32 microcontroller, digital </w:t>
      </w:r>
      <w:r>
        <w:rPr>
          <w:rFonts w:hint="default" w:ascii="Calibri" w:hAnsi="Calibri" w:cs="Calibri"/>
          <w:b w:val="0"/>
          <w:bCs w:val="0"/>
          <w:sz w:val="24"/>
          <w:szCs w:val="24"/>
          <w:lang w:val="en-GB"/>
        </w:rPr>
        <w:t xml:space="preserve">I2S </w:t>
      </w:r>
      <w:r>
        <w:rPr>
          <w:rFonts w:hint="default" w:ascii="Calibri" w:hAnsi="Calibri" w:cs="Calibri"/>
          <w:b w:val="0"/>
          <w:bCs w:val="0"/>
          <w:sz w:val="24"/>
          <w:szCs w:val="24"/>
        </w:rPr>
        <w:t>microphone</w:t>
      </w:r>
      <w:r>
        <w:rPr>
          <w:rFonts w:hint="default" w:ascii="Calibri" w:hAnsi="Calibri" w:cs="Calibri"/>
          <w:b w:val="0"/>
          <w:bCs w:val="0"/>
          <w:sz w:val="24"/>
          <w:szCs w:val="24"/>
          <w:lang w:val="en-GB"/>
        </w:rPr>
        <w:t xml:space="preserve"> (</w:t>
      </w:r>
      <w:r>
        <w:rPr>
          <w:rFonts w:hint="default" w:ascii="Calibri" w:hAnsi="Calibri" w:cs="Calibri"/>
          <w:b w:val="0"/>
          <w:bCs w:val="0"/>
          <w:sz w:val="24"/>
          <w:szCs w:val="24"/>
        </w:rPr>
        <w:t>INMP441</w:t>
      </w:r>
      <w:r>
        <w:rPr>
          <w:rFonts w:hint="default" w:ascii="Calibri" w:hAnsi="Calibri" w:cs="Calibri"/>
          <w:b w:val="0"/>
          <w:bCs w:val="0"/>
          <w:sz w:val="24"/>
          <w:szCs w:val="24"/>
          <w:lang w:val="en-GB"/>
        </w:rPr>
        <w:t>)</w:t>
      </w:r>
      <w:r>
        <w:rPr>
          <w:rFonts w:hint="default" w:ascii="Calibri" w:hAnsi="Calibri" w:cs="Calibri"/>
          <w:b w:val="0"/>
          <w:bCs w:val="0"/>
          <w:sz w:val="24"/>
          <w:szCs w:val="24"/>
        </w:rPr>
        <w:t>, and emergency warning hardware (LED/Buzzer).</w:t>
      </w:r>
    </w:p>
    <w:p w14:paraId="7771CFE2">
      <w:pPr>
        <w:pStyle w:val="85"/>
        <w:keepNext w:val="0"/>
        <w:keepLines w:val="0"/>
        <w:widowControl/>
        <w:numPr>
          <w:ilvl w:val="0"/>
          <w:numId w:val="16"/>
        </w:numPr>
        <w:suppressLineNumbers w:val="0"/>
        <w:ind w:left="720" w:leftChars="0" w:firstLine="0" w:firstLineChars="0"/>
        <w:rPr>
          <w:rFonts w:hint="default" w:ascii="Calibri" w:hAnsi="Calibri" w:cs="Calibri"/>
          <w:b w:val="0"/>
          <w:bCs w:val="0"/>
          <w:sz w:val="24"/>
          <w:szCs w:val="24"/>
        </w:rPr>
      </w:pPr>
      <w:r>
        <w:rPr>
          <w:rFonts w:hint="default" w:ascii="Calibri" w:hAnsi="Calibri" w:cs="Calibri"/>
          <w:b w:val="0"/>
          <w:bCs w:val="0"/>
          <w:sz w:val="24"/>
          <w:szCs w:val="24"/>
          <w:u w:val="single"/>
        </w:rPr>
        <w:t>Trained AI Model:</w:t>
      </w:r>
      <w:r>
        <w:rPr>
          <w:rFonts w:hint="default" w:ascii="Calibri" w:hAnsi="Calibri" w:cs="Calibri"/>
          <w:b w:val="0"/>
          <w:bCs w:val="0"/>
          <w:sz w:val="24"/>
          <w:szCs w:val="24"/>
        </w:rPr>
        <w:t xml:space="preserve"> An optimized, functional TinyML classifier deployed locally inside the microcontroller's flash memory.</w:t>
      </w:r>
    </w:p>
    <w:p w14:paraId="7B8EE467">
      <w:pPr>
        <w:pStyle w:val="85"/>
        <w:keepNext w:val="0"/>
        <w:keepLines w:val="0"/>
        <w:widowControl/>
        <w:numPr>
          <w:ilvl w:val="0"/>
          <w:numId w:val="16"/>
        </w:numPr>
        <w:suppressLineNumbers w:val="0"/>
        <w:ind w:left="720" w:leftChars="0" w:firstLine="0" w:firstLineChars="0"/>
        <w:rPr>
          <w:rFonts w:hint="default" w:ascii="Calibri" w:hAnsi="Calibri" w:cs="Calibri"/>
          <w:b w:val="0"/>
          <w:bCs w:val="0"/>
          <w:sz w:val="24"/>
          <w:szCs w:val="24"/>
        </w:rPr>
      </w:pPr>
      <w:r>
        <w:rPr>
          <w:rFonts w:hint="default" w:ascii="Calibri" w:hAnsi="Calibri" w:cs="Calibri"/>
          <w:b w:val="0"/>
          <w:bCs w:val="0"/>
          <w:sz w:val="24"/>
          <w:szCs w:val="24"/>
          <w:u w:val="single"/>
          <w:lang w:val="en-GB"/>
        </w:rPr>
        <w:t>Source</w:t>
      </w:r>
      <w:r>
        <w:rPr>
          <w:rFonts w:hint="default" w:ascii="Calibri" w:hAnsi="Calibri" w:cs="Calibri"/>
          <w:b w:val="0"/>
          <w:bCs w:val="0"/>
          <w:sz w:val="24"/>
          <w:szCs w:val="24"/>
          <w:u w:val="single"/>
        </w:rPr>
        <w:t xml:space="preserve"> Code:</w:t>
      </w:r>
      <w:r>
        <w:rPr>
          <w:rFonts w:hint="default" w:ascii="Calibri" w:hAnsi="Calibri" w:cs="Calibri"/>
          <w:b w:val="0"/>
          <w:bCs w:val="0"/>
          <w:sz w:val="24"/>
          <w:szCs w:val="24"/>
        </w:rPr>
        <w:t xml:space="preserve"> A full</w:t>
      </w:r>
      <w:r>
        <w:rPr>
          <w:rFonts w:hint="default" w:ascii="Calibri" w:hAnsi="Calibri" w:cs="Calibri"/>
          <w:b w:val="0"/>
          <w:bCs w:val="0"/>
          <w:sz w:val="24"/>
          <w:szCs w:val="24"/>
          <w:lang w:val="en-GB"/>
        </w:rPr>
        <w:t xml:space="preserve"> </w:t>
      </w:r>
      <w:r>
        <w:rPr>
          <w:rFonts w:hint="default" w:ascii="Calibri" w:hAnsi="Calibri" w:cs="Calibri"/>
          <w:b w:val="0"/>
          <w:bCs w:val="0"/>
          <w:sz w:val="24"/>
          <w:szCs w:val="24"/>
        </w:rPr>
        <w:t xml:space="preserve">Arduino IDE program </w:t>
      </w:r>
      <w:r>
        <w:rPr>
          <w:rFonts w:hint="default" w:ascii="Calibri" w:hAnsi="Calibri" w:cs="Calibri"/>
          <w:b w:val="0"/>
          <w:bCs w:val="0"/>
          <w:sz w:val="24"/>
          <w:szCs w:val="24"/>
          <w:lang w:val="en-GB"/>
        </w:rPr>
        <w:t>including</w:t>
      </w:r>
      <w:r>
        <w:rPr>
          <w:rFonts w:hint="default" w:ascii="Calibri" w:hAnsi="Calibri" w:cs="Calibri"/>
          <w:b w:val="0"/>
          <w:bCs w:val="0"/>
          <w:sz w:val="24"/>
          <w:szCs w:val="24"/>
        </w:rPr>
        <w:t xml:space="preserve"> the I2S microphone stream configuration and conditional classification logic.</w:t>
      </w:r>
    </w:p>
    <w:p w14:paraId="758F5A18">
      <w:pPr>
        <w:pStyle w:val="85"/>
        <w:keepNext w:val="0"/>
        <w:keepLines w:val="0"/>
        <w:widowControl/>
        <w:numPr>
          <w:ilvl w:val="0"/>
          <w:numId w:val="16"/>
        </w:numPr>
        <w:suppressLineNumbers w:val="0"/>
        <w:ind w:left="720" w:leftChars="0" w:firstLine="0" w:firstLineChars="0"/>
        <w:rPr>
          <w:rFonts w:hint="default" w:ascii="Calibri" w:hAnsi="Calibri" w:cs="Calibri"/>
          <w:b w:val="0"/>
          <w:bCs w:val="0"/>
          <w:sz w:val="24"/>
          <w:szCs w:val="24"/>
        </w:rPr>
      </w:pPr>
      <w:r>
        <w:rPr>
          <w:rFonts w:hint="default" w:ascii="Calibri" w:hAnsi="Calibri" w:cs="Calibri"/>
          <w:b w:val="0"/>
          <w:bCs w:val="0"/>
          <w:sz w:val="24"/>
          <w:szCs w:val="24"/>
          <w:u w:val="single"/>
        </w:rPr>
        <w:t>Performance Evaluation Report:</w:t>
      </w:r>
      <w:r>
        <w:rPr>
          <w:rFonts w:hint="default" w:ascii="Calibri" w:hAnsi="Calibri" w:cs="Calibri"/>
          <w:b w:val="0"/>
          <w:bCs w:val="0"/>
          <w:sz w:val="24"/>
          <w:szCs w:val="24"/>
          <w:u w:val="none"/>
        </w:rPr>
        <w:t xml:space="preserve"> </w:t>
      </w:r>
      <w:r>
        <w:rPr>
          <w:rFonts w:hint="default" w:ascii="Calibri" w:hAnsi="Calibri" w:cs="Calibri"/>
          <w:b w:val="0"/>
          <w:bCs w:val="0"/>
          <w:sz w:val="24"/>
          <w:szCs w:val="24"/>
          <w:u w:val="none"/>
          <w:lang w:val="en-GB"/>
        </w:rPr>
        <w:t xml:space="preserve"> </w:t>
      </w:r>
      <w:r>
        <w:rPr>
          <w:rFonts w:hint="default" w:ascii="Calibri" w:hAnsi="Calibri" w:cs="Calibri"/>
          <w:b w:val="0"/>
          <w:bCs w:val="0"/>
          <w:sz w:val="24"/>
          <w:szCs w:val="24"/>
        </w:rPr>
        <w:t>A brief document showcasing the model’s classification accuracy scores and real-time response latency.</w:t>
      </w:r>
    </w:p>
    <w:p w14:paraId="4E15FD37"/>
    <w:p w14:paraId="67C0799F"/>
    <w:p w14:paraId="1A37DBD5">
      <w:pPr>
        <w:rPr>
          <w:rFonts w:hint="default" w:ascii="Calibri" w:hAnsi="Calibri" w:eastAsia="SimSun" w:cs="Calibri"/>
          <w:b/>
          <w:bCs/>
          <w:sz w:val="24"/>
          <w:szCs w:val="24"/>
          <w:lang w:val="en-GB"/>
        </w:rPr>
      </w:pPr>
      <w:r>
        <w:rPr>
          <w:rFonts w:hint="default" w:ascii="Calibri" w:hAnsi="Calibri" w:eastAsia="SimSun" w:cs="Calibri"/>
          <w:b/>
          <w:bCs/>
          <w:sz w:val="24"/>
          <w:szCs w:val="24"/>
          <w:u w:val="single"/>
          <w:lang w:val="en-GB"/>
        </w:rPr>
        <w:t>Model Training and Testing</w:t>
      </w:r>
      <w:r>
        <w:rPr>
          <w:rFonts w:hint="default" w:ascii="Calibri" w:hAnsi="Calibri" w:eastAsia="SimSun" w:cs="Calibri"/>
          <w:b/>
          <w:bCs/>
          <w:sz w:val="24"/>
          <w:szCs w:val="24"/>
          <w:lang w:val="en-GB"/>
        </w:rPr>
        <w:br w:type="textWrapping"/>
      </w:r>
    </w:p>
    <w:p w14:paraId="591DFC5E">
      <w:pPr>
        <w:rPr>
          <w:rFonts w:hint="default" w:ascii="Calibri" w:hAnsi="Calibri" w:eastAsia="SimSun" w:cs="Calibri"/>
          <w:b w:val="0"/>
          <w:bCs w:val="0"/>
          <w:sz w:val="24"/>
          <w:szCs w:val="24"/>
          <w:u w:val="single"/>
        </w:rPr>
      </w:pPr>
      <w:r>
        <w:rPr>
          <w:rFonts w:hint="default"/>
          <w:b/>
          <w:bCs/>
          <w:sz w:val="24"/>
          <w:szCs w:val="24"/>
          <w:u w:val="single"/>
          <w:lang w:val="en-GB"/>
        </w:rPr>
        <w:t>Method 1: MATLAB</w:t>
      </w:r>
      <w:r>
        <w:rPr>
          <w:rFonts w:hint="default"/>
          <w:b/>
          <w:bCs/>
          <w:sz w:val="24"/>
          <w:szCs w:val="24"/>
          <w:u w:val="single"/>
          <w:lang w:val="en-GB"/>
        </w:rPr>
        <w:br w:type="textWrapping"/>
      </w:r>
      <w:r>
        <w:rPr>
          <w:rFonts w:hint="default"/>
          <w:b/>
          <w:bCs/>
          <w:sz w:val="24"/>
          <w:szCs w:val="24"/>
          <w:u w:val="single"/>
          <w:lang w:val="en-GB"/>
        </w:rPr>
        <w:br w:type="textWrapping"/>
      </w:r>
      <w:r>
        <w:rPr>
          <w:rFonts w:hint="default"/>
          <w:b w:val="0"/>
          <w:bCs w:val="0"/>
          <w:sz w:val="24"/>
          <w:szCs w:val="24"/>
          <w:u w:val="single"/>
          <w:lang w:val="en-GB"/>
        </w:rPr>
        <w:t>1</w:t>
      </w:r>
      <w:r>
        <w:rPr>
          <w:rFonts w:hint="default" w:ascii="Calibri" w:hAnsi="Calibri" w:cs="Calibri"/>
          <w:b w:val="0"/>
          <w:bCs w:val="0"/>
          <w:sz w:val="24"/>
          <w:szCs w:val="24"/>
          <w:u w:val="single"/>
          <w:lang w:val="en-GB"/>
        </w:rPr>
        <w:t>.</w:t>
      </w:r>
      <w:r>
        <w:rPr>
          <w:rFonts w:hint="default" w:ascii="Calibri" w:hAnsi="Calibri" w:eastAsia="SimSun" w:cs="Calibri"/>
          <w:b w:val="0"/>
          <w:bCs w:val="0"/>
          <w:sz w:val="24"/>
          <w:szCs w:val="24"/>
          <w:u w:val="single"/>
        </w:rPr>
        <w:t xml:space="preserve">Data </w:t>
      </w:r>
      <w:r>
        <w:rPr>
          <w:rFonts w:hint="default" w:ascii="Calibri" w:hAnsi="Calibri" w:eastAsia="SimSun" w:cs="Calibri"/>
          <w:b w:val="0"/>
          <w:bCs w:val="0"/>
          <w:sz w:val="24"/>
          <w:szCs w:val="24"/>
          <w:u w:val="single"/>
          <w:lang w:val="en-GB"/>
        </w:rPr>
        <w:t>acquisition</w:t>
      </w:r>
      <w:r>
        <w:rPr>
          <w:rFonts w:hint="default" w:ascii="Calibri" w:hAnsi="Calibri" w:eastAsia="SimSun" w:cs="Calibri"/>
          <w:b w:val="0"/>
          <w:bCs w:val="0"/>
          <w:sz w:val="24"/>
          <w:szCs w:val="24"/>
          <w:u w:val="single"/>
        </w:rPr>
        <w:t xml:space="preserve"> and Preprocessing</w:t>
      </w:r>
      <w:r>
        <w:rPr>
          <w:rFonts w:hint="default" w:ascii="Calibri" w:hAnsi="Calibri" w:eastAsia="SimSun" w:cs="Calibri"/>
          <w:b w:val="0"/>
          <w:bCs w:val="0"/>
          <w:sz w:val="24"/>
          <w:szCs w:val="24"/>
          <w:u w:val="single"/>
        </w:rPr>
        <w:br w:type="textWrapping"/>
      </w:r>
    </w:p>
    <w:p w14:paraId="606970B8">
      <w:pPr>
        <w:pStyle w:val="85"/>
        <w:keepNext w:val="0"/>
        <w:keepLines w:val="0"/>
        <w:widowControl/>
        <w:suppressLineNumbers w:val="0"/>
        <w:rPr>
          <w:rFonts w:hint="default" w:ascii="Calibri" w:hAnsi="Calibri" w:cs="Calibri"/>
          <w:sz w:val="24"/>
          <w:szCs w:val="24"/>
        </w:rPr>
      </w:pPr>
      <w:r>
        <w:rPr>
          <w:rFonts w:hint="default" w:ascii="Calibri" w:hAnsi="Calibri" w:eastAsia="SimSun" w:cs="Calibri"/>
          <w:sz w:val="24"/>
          <w:szCs w:val="24"/>
        </w:rPr>
        <w:t>The initial phase of the MATLAB implementation</w:t>
      </w:r>
      <w:r>
        <w:rPr>
          <w:rFonts w:hint="default" w:ascii="Calibri" w:hAnsi="Calibri" w:eastAsia="SimSun" w:cs="Calibri"/>
          <w:sz w:val="24"/>
          <w:szCs w:val="24"/>
          <w:lang w:val="en-GB"/>
        </w:rPr>
        <w:t xml:space="preserve"> is</w:t>
      </w:r>
      <w:r>
        <w:rPr>
          <w:rFonts w:hint="default" w:ascii="Calibri" w:hAnsi="Calibri" w:eastAsia="SimSun" w:cs="Calibri"/>
          <w:sz w:val="24"/>
          <w:szCs w:val="24"/>
        </w:rPr>
        <w:t xml:space="preserve"> focused on transforming raw acoustic data into standardized audio formats suitable for frequency analysis.</w:t>
      </w:r>
      <w:r>
        <w:rPr>
          <w:rFonts w:hint="default" w:ascii="Calibri" w:hAnsi="Calibri" w:eastAsia="SimSun" w:cs="Calibri"/>
          <w:sz w:val="24"/>
          <w:szCs w:val="24"/>
          <w:lang w:val="en-GB"/>
        </w:rPr>
        <w:t xml:space="preserve"> The dataset for acoustic emission was taken from Kaggle - SBUF v1.0 Dataset - Bearing fault data which is an open source dataset. </w:t>
      </w:r>
      <w:r>
        <w:rPr>
          <w:rFonts w:hint="default" w:ascii="Calibri" w:hAnsi="Calibri" w:eastAsia="SimSun" w:cs="Calibri"/>
          <w:sz w:val="24"/>
          <w:szCs w:val="24"/>
          <w:lang w:val="en-GB"/>
        </w:rPr>
        <w:br w:type="textWrapping"/>
      </w:r>
      <w:r>
        <w:rPr>
          <w:rFonts w:hint="default" w:ascii="Calibri" w:hAnsi="Calibri" w:eastAsia="SimSun" w:cs="Calibri"/>
          <w:sz w:val="24"/>
          <w:szCs w:val="24"/>
          <w:lang w:val="en-GB"/>
        </w:rPr>
        <w:br w:type="textWrapping"/>
      </w:r>
      <w:r>
        <w:rPr>
          <w:rFonts w:hint="default" w:ascii="Calibri" w:hAnsi="Calibri" w:eastAsia="SimSun" w:cs="Calibri"/>
          <w:sz w:val="24"/>
          <w:szCs w:val="24"/>
        </w:rPr>
        <w:t xml:space="preserve">The acoustic outputs were originally formatted as raw </w:t>
      </w:r>
      <w:r>
        <w:rPr>
          <w:rStyle w:val="44"/>
          <w:rFonts w:hint="default" w:ascii="Calibri" w:hAnsi="Calibri" w:eastAsia="SimSun" w:cs="Calibri"/>
          <w:sz w:val="24"/>
          <w:szCs w:val="24"/>
        </w:rPr>
        <w:t>.csv</w:t>
      </w:r>
      <w:r>
        <w:rPr>
          <w:rFonts w:hint="default" w:ascii="Calibri" w:hAnsi="Calibri" w:eastAsia="SimSun" w:cs="Calibri"/>
          <w:sz w:val="24"/>
          <w:szCs w:val="24"/>
        </w:rPr>
        <w:t xml:space="preserve"> files </w:t>
      </w:r>
      <w:r>
        <w:rPr>
          <w:rFonts w:hint="default" w:ascii="Calibri" w:hAnsi="Calibri" w:eastAsia="SimSun" w:cs="Calibri"/>
          <w:sz w:val="24"/>
          <w:szCs w:val="24"/>
          <w:lang w:val="en-GB"/>
        </w:rPr>
        <w:t>containing three categories - Normal, inner race fault and outer race fault. These .csv files are converted to .wav files for the efficient training of the model. A folder EV_Acoustic_Simulation is created under which two sub folders are created - Raw_CSV_Data and Raw_Audio. There are two different categories under each subfolders - fault and normal. From the main dataset some amount (for eg. 1000 f</w:t>
      </w:r>
      <w:r>
        <w:rPr>
          <w:rFonts w:hint="default" w:ascii="Calibri" w:hAnsi="Calibri" w:cs="Calibri"/>
          <w:sz w:val="24"/>
          <w:szCs w:val="24"/>
          <w:lang w:val="en-GB"/>
        </w:rPr>
        <w:t>iles</w:t>
      </w:r>
      <w:r>
        <w:rPr>
          <w:rFonts w:hint="default" w:ascii="Calibri" w:hAnsi="Calibri" w:eastAsia="SimSun" w:cs="Calibri"/>
          <w:sz w:val="24"/>
          <w:szCs w:val="24"/>
          <w:lang w:val="en-GB"/>
        </w:rPr>
        <w:t>) of .csv files are taken and placed in the Raw_CSV_Data folder under both categories. Convert_data.m matlab file contains the code that convert the .csv files into .wav and store it in Raw_Audio folder under the two categories.</w:t>
      </w:r>
      <w:r>
        <w:rPr>
          <w:rFonts w:hint="default" w:ascii="Calibri" w:hAnsi="Calibri" w:eastAsia="SimSun" w:cs="Calibri"/>
          <w:sz w:val="24"/>
          <w:szCs w:val="24"/>
          <w:lang w:val="en-GB"/>
        </w:rPr>
        <w:br w:type="textWrapping"/>
      </w:r>
      <w:r>
        <w:rPr>
          <w:rFonts w:hint="default" w:ascii="Calibri" w:hAnsi="Calibri" w:eastAsia="SimSun" w:cs="Calibri"/>
          <w:sz w:val="24"/>
          <w:szCs w:val="24"/>
          <w:lang w:val="en-GB"/>
        </w:rPr>
        <w:br w:type="textWrapping"/>
      </w:r>
      <w:r>
        <w:rPr>
          <w:rFonts w:hint="default" w:ascii="Calibri" w:hAnsi="Calibri" w:eastAsia="SimSun" w:cs="Calibri"/>
          <w:sz w:val="24"/>
          <w:szCs w:val="24"/>
          <w:u w:val="single"/>
          <w:lang w:val="en-GB"/>
        </w:rPr>
        <w:t>(i)</w:t>
      </w:r>
      <w:r>
        <w:rPr>
          <w:rFonts w:hint="default" w:ascii="Calibri" w:hAnsi="Calibri" w:cs="Calibri"/>
          <w:b/>
          <w:bCs/>
          <w:sz w:val="24"/>
          <w:szCs w:val="24"/>
          <w:u w:val="single"/>
        </w:rPr>
        <w:t xml:space="preserve"> </w:t>
      </w:r>
      <w:r>
        <w:rPr>
          <w:rFonts w:hint="default" w:ascii="Calibri" w:hAnsi="Calibri" w:cs="Calibri"/>
          <w:b w:val="0"/>
          <w:bCs w:val="0"/>
          <w:sz w:val="24"/>
          <w:szCs w:val="24"/>
          <w:u w:val="single"/>
        </w:rPr>
        <w:t xml:space="preserve">Auto-Detection and Extraction </w:t>
      </w:r>
      <w:r>
        <w:rPr>
          <w:rFonts w:hint="default" w:ascii="Calibri" w:hAnsi="Calibri" w:cs="Calibri"/>
          <w:sz w:val="24"/>
          <w:szCs w:val="24"/>
        </w:rPr>
        <w:br w:type="textWrapping"/>
      </w:r>
      <w:r>
        <w:rPr>
          <w:rFonts w:hint="default" w:ascii="Calibri" w:hAnsi="Calibri" w:cs="Calibri"/>
          <w:sz w:val="24"/>
          <w:szCs w:val="24"/>
        </w:rPr>
        <w:t xml:space="preserve">Raw sensor data files frequently vary in their structuring, including variables such as timestamps. To prevent matrix dimension errors during batch processing, the </w:t>
      </w:r>
      <w:r>
        <w:rPr>
          <w:rStyle w:val="44"/>
          <w:rFonts w:hint="default" w:ascii="Calibri" w:hAnsi="Calibri" w:cs="Calibri"/>
          <w:b/>
          <w:bCs/>
          <w:sz w:val="24"/>
          <w:szCs w:val="24"/>
        </w:rPr>
        <w:t>detectImportOptions</w:t>
      </w:r>
      <w:r>
        <w:rPr>
          <w:rFonts w:hint="default" w:ascii="Calibri" w:hAnsi="Calibri" w:cs="Calibri"/>
          <w:sz w:val="24"/>
          <w:szCs w:val="24"/>
        </w:rPr>
        <w:t xml:space="preserve"> function was utilized to pre-scan the file . The data was then passed through a conditional logic block that determined the matrix size; if the array contained multiple columns, the script strictly isolated Column 2 (the acoustic vector), while falling back to Column 1 for single-vector files. This ensured </w:t>
      </w:r>
      <w:r>
        <w:rPr>
          <w:rFonts w:hint="default" w:ascii="Calibri" w:hAnsi="Calibri" w:cs="Calibri"/>
          <w:sz w:val="24"/>
          <w:szCs w:val="24"/>
          <w:lang w:val="en-GB"/>
        </w:rPr>
        <w:t>efficient</w:t>
      </w:r>
      <w:r>
        <w:rPr>
          <w:rFonts w:hint="default" w:ascii="Calibri" w:hAnsi="Calibri" w:cs="Calibri"/>
          <w:sz w:val="24"/>
          <w:szCs w:val="24"/>
        </w:rPr>
        <w:t xml:space="preserve"> extraction without manual dataset auditing.</w:t>
      </w:r>
    </w:p>
    <w:p w14:paraId="500AC531">
      <w:pPr>
        <w:pStyle w:val="85"/>
        <w:keepNext w:val="0"/>
        <w:keepLines w:val="0"/>
        <w:widowControl/>
        <w:numPr>
          <w:ilvl w:val="0"/>
          <w:numId w:val="11"/>
        </w:numPr>
        <w:suppressLineNumbers w:val="0"/>
        <w:ind w:left="0" w:leftChars="0" w:firstLine="0" w:firstLineChars="0"/>
        <w:rPr>
          <w:rFonts w:hint="default" w:ascii="Calibri" w:hAnsi="Calibri" w:cs="Calibri"/>
          <w:sz w:val="24"/>
          <w:szCs w:val="24"/>
        </w:rPr>
      </w:pPr>
      <w:r>
        <w:rPr>
          <w:rFonts w:hint="default" w:ascii="Calibri" w:hAnsi="Calibri" w:cs="Calibri"/>
          <w:b w:val="0"/>
          <w:bCs w:val="0"/>
          <w:sz w:val="24"/>
          <w:szCs w:val="24"/>
          <w:u w:val="single"/>
        </w:rPr>
        <w:t xml:space="preserve">Amplitude Normalization </w:t>
      </w:r>
      <w:r>
        <w:rPr>
          <w:rFonts w:hint="default" w:ascii="Calibri" w:hAnsi="Calibri" w:cs="Calibri"/>
          <w:sz w:val="24"/>
          <w:szCs w:val="24"/>
        </w:rPr>
        <w:br w:type="textWrapping"/>
      </w:r>
      <w:r>
        <w:rPr>
          <w:rFonts w:hint="default" w:ascii="Calibri" w:hAnsi="Calibri" w:cs="Calibri"/>
          <w:sz w:val="24"/>
          <w:szCs w:val="24"/>
        </w:rPr>
        <w:t xml:space="preserve">A critical requirement for </w:t>
      </w:r>
      <w:r>
        <w:rPr>
          <w:rStyle w:val="44"/>
          <w:rFonts w:hint="default" w:ascii="Calibri" w:hAnsi="Calibri" w:cs="Calibri"/>
          <w:sz w:val="24"/>
          <w:szCs w:val="24"/>
        </w:rPr>
        <w:t>.wav</w:t>
      </w:r>
      <w:r>
        <w:rPr>
          <w:rFonts w:hint="default" w:ascii="Calibri" w:hAnsi="Calibri" w:cs="Calibri"/>
          <w:sz w:val="24"/>
          <w:szCs w:val="24"/>
        </w:rPr>
        <w:t xml:space="preserve"> audio encoding is that amplitude values must be bounded between </w:t>
      </w:r>
      <w:r>
        <w:rPr>
          <w:rFonts w:hint="default" w:ascii="Calibri" w:hAnsi="Calibri" w:cs="Calibri"/>
          <w:b w:val="0"/>
          <w:bCs w:val="0"/>
          <w:sz w:val="24"/>
          <w:szCs w:val="24"/>
        </w:rPr>
        <w:t>-1.0 and +1.0.</w:t>
      </w:r>
      <w:r>
        <w:rPr>
          <w:rFonts w:hint="default" w:ascii="Calibri" w:hAnsi="Calibri" w:cs="Calibri"/>
          <w:sz w:val="24"/>
          <w:szCs w:val="24"/>
        </w:rPr>
        <w:t xml:space="preserve"> Values exceeding this range result in digital clipping, which destroys the high-frequency mechanical signatures required for fault detection. To prevent this, a mathematical normalization step was introduced. The algorithm identifies the maximum absolute peak within the isolated sensor array and divides the entire vector by this scalar value. This operation scales the highest peak exactly to the 1.0 boundary, proportionally preserving the</w:t>
      </w:r>
      <w:r>
        <w:rPr>
          <w:rFonts w:hint="default" w:ascii="Calibri" w:hAnsi="Calibri" w:cs="Calibri"/>
          <w:sz w:val="24"/>
          <w:szCs w:val="24"/>
          <w:lang w:val="en-GB"/>
        </w:rPr>
        <w:t xml:space="preserve"> </w:t>
      </w:r>
      <w:r>
        <w:rPr>
          <w:rFonts w:hint="default" w:ascii="Calibri" w:hAnsi="Calibri" w:cs="Calibri"/>
          <w:sz w:val="24"/>
          <w:szCs w:val="24"/>
        </w:rPr>
        <w:t>waveform geometry and harmonic relationships of the motor</w:t>
      </w:r>
      <w:r>
        <w:rPr>
          <w:rFonts w:hint="default" w:ascii="Calibri" w:hAnsi="Calibri" w:cs="Calibri"/>
          <w:sz w:val="24"/>
          <w:szCs w:val="24"/>
          <w:lang w:val="en-GB"/>
        </w:rPr>
        <w:t xml:space="preserve"> sound</w:t>
      </w:r>
      <w:r>
        <w:rPr>
          <w:rFonts w:hint="default" w:ascii="Calibri" w:hAnsi="Calibri" w:cs="Calibri"/>
          <w:sz w:val="24"/>
          <w:szCs w:val="24"/>
        </w:rPr>
        <w:t>.</w:t>
      </w:r>
    </w:p>
    <w:p w14:paraId="2CD0F0D4">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cs="Calibri"/>
          <w:b w:val="0"/>
          <w:bCs w:val="0"/>
          <w:sz w:val="24"/>
          <w:szCs w:val="24"/>
          <w:u w:val="single"/>
          <w:lang w:val="en-GB"/>
        </w:rPr>
        <w:t>(iii)</w:t>
      </w:r>
      <w:r>
        <w:rPr>
          <w:rFonts w:hint="default" w:ascii="Calibri" w:hAnsi="Calibri" w:cs="Calibri"/>
          <w:b w:val="0"/>
          <w:bCs w:val="0"/>
          <w:sz w:val="24"/>
          <w:szCs w:val="24"/>
          <w:u w:val="single"/>
        </w:rPr>
        <w:t xml:space="preserve"> Automated Batch Encoding </w:t>
      </w:r>
      <w:r>
        <w:rPr>
          <w:rFonts w:hint="default" w:ascii="Calibri" w:hAnsi="Calibri" w:cs="Calibri"/>
          <w:sz w:val="24"/>
          <w:szCs w:val="24"/>
        </w:rPr>
        <w:br w:type="textWrapping"/>
      </w:r>
      <w:r>
        <w:rPr>
          <w:rFonts w:hint="default" w:ascii="Calibri" w:hAnsi="Calibri" w:cs="Calibri"/>
          <w:sz w:val="24"/>
          <w:szCs w:val="24"/>
        </w:rPr>
        <w:t xml:space="preserve">Following extraction and normalization, the refined arrays were </w:t>
      </w:r>
      <w:r>
        <w:rPr>
          <w:rFonts w:hint="default" w:ascii="Calibri" w:hAnsi="Calibri" w:cs="Calibri"/>
          <w:sz w:val="24"/>
          <w:szCs w:val="24"/>
          <w:lang w:val="en-GB"/>
        </w:rPr>
        <w:t>converted</w:t>
      </w:r>
      <w:r>
        <w:rPr>
          <w:rFonts w:hint="default" w:ascii="Calibri" w:hAnsi="Calibri" w:cs="Calibri"/>
          <w:sz w:val="24"/>
          <w:szCs w:val="24"/>
        </w:rPr>
        <w:t xml:space="preserve"> into playable audio files using the </w:t>
      </w:r>
      <w:r>
        <w:rPr>
          <w:rStyle w:val="44"/>
          <w:rFonts w:hint="default" w:ascii="Calibri" w:hAnsi="Calibri" w:cs="Calibri"/>
          <w:b/>
          <w:bCs/>
          <w:sz w:val="24"/>
          <w:szCs w:val="24"/>
        </w:rPr>
        <w:t>audiowrite</w:t>
      </w:r>
      <w:r>
        <w:rPr>
          <w:rFonts w:hint="default" w:ascii="Calibri" w:hAnsi="Calibri" w:cs="Calibri"/>
          <w:sz w:val="24"/>
          <w:szCs w:val="24"/>
        </w:rPr>
        <w:t xml:space="preserve"> function. The sample rate was hardcoded to 10,000 Hz to accurately reflect the physical sensor's data collection rate. The loop architecture automatically mapped the processed files from their respective raw directories into structured </w:t>
      </w:r>
      <w:r>
        <w:rPr>
          <w:rStyle w:val="44"/>
          <w:rFonts w:hint="default" w:ascii="Calibri" w:hAnsi="Calibri" w:cs="Calibri"/>
          <w:sz w:val="24"/>
          <w:szCs w:val="24"/>
        </w:rPr>
        <w:t>Normal</w:t>
      </w:r>
      <w:r>
        <w:rPr>
          <w:rFonts w:hint="default" w:ascii="Calibri" w:hAnsi="Calibri" w:cs="Calibri"/>
          <w:sz w:val="24"/>
          <w:szCs w:val="24"/>
        </w:rPr>
        <w:t xml:space="preserve"> and </w:t>
      </w:r>
      <w:r>
        <w:rPr>
          <w:rStyle w:val="44"/>
          <w:rFonts w:hint="default" w:ascii="Calibri" w:hAnsi="Calibri" w:cs="Calibri"/>
          <w:sz w:val="24"/>
          <w:szCs w:val="24"/>
          <w:lang w:val="en-GB"/>
        </w:rPr>
        <w:t>Fa</w:t>
      </w:r>
      <w:r>
        <w:rPr>
          <w:rStyle w:val="44"/>
          <w:rFonts w:hint="default" w:ascii="Calibri" w:hAnsi="Calibri" w:cs="Calibri"/>
          <w:sz w:val="24"/>
          <w:szCs w:val="24"/>
        </w:rPr>
        <w:t>ult</w:t>
      </w:r>
      <w:r>
        <w:rPr>
          <w:rFonts w:hint="default" w:ascii="Calibri" w:hAnsi="Calibri" w:cs="Calibri"/>
          <w:sz w:val="24"/>
          <w:szCs w:val="24"/>
        </w:rPr>
        <w:t xml:space="preserve"> output folders, establishing a clean, balanced dataset ready for Mel-Spectrogram feature extraction.</w:t>
      </w:r>
      <w:r>
        <w:rPr>
          <w:rFonts w:hint="default" w:ascii="Calibri" w:hAnsi="Calibri" w:cs="Calibri"/>
          <w:sz w:val="24"/>
          <w:szCs w:val="24"/>
        </w:rPr>
        <w:br w:type="textWrapping"/>
      </w:r>
      <w:r>
        <w:rPr>
          <w:rFonts w:hint="default" w:ascii="Calibri" w:hAnsi="Calibri" w:cs="Calibri"/>
          <w:sz w:val="24"/>
          <w:szCs w:val="24"/>
        </w:rPr>
        <w:br w:type="textWrapping"/>
      </w:r>
      <w:r>
        <w:rPr>
          <w:rFonts w:hint="default" w:ascii="Calibri" w:hAnsi="Calibri" w:cs="Calibri"/>
          <w:b w:val="0"/>
          <w:bCs w:val="0"/>
          <w:sz w:val="24"/>
          <w:szCs w:val="24"/>
          <w:u w:val="single"/>
          <w:lang w:val="en-GB"/>
        </w:rPr>
        <w:t>2. M</w:t>
      </w:r>
      <w:r>
        <w:rPr>
          <w:rFonts w:hint="default" w:ascii="Calibri" w:hAnsi="Calibri" w:eastAsia="sans-serif" w:cs="Calibri"/>
          <w:b w:val="0"/>
          <w:bCs w:val="0"/>
          <w:sz w:val="24"/>
          <w:szCs w:val="24"/>
          <w:u w:val="single"/>
        </w:rPr>
        <w:t>el-Filterbank Feature Extraction and Dataset Formatting Pipeline</w:t>
      </w:r>
    </w:p>
    <w:p w14:paraId="48874716">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The second phase of the MATLAB implementation involved transforming the preprocessed 1D acoustic time-series waveforms into optimized 2D time-frequency representations (Spectrograms). This transformation allows the system to utilize 2D  Neural Network architectures for pattern recognition. The execution script (</w:t>
      </w:r>
      <w:r>
        <w:rPr>
          <w:rStyle w:val="44"/>
          <w:rFonts w:hint="default" w:ascii="Calibri" w:hAnsi="Calibri" w:eastAsia="sans-serif" w:cs="Calibri"/>
          <w:sz w:val="24"/>
          <w:szCs w:val="24"/>
        </w:rPr>
        <w:t>main_pipeline.m</w:t>
      </w:r>
      <w:r>
        <w:rPr>
          <w:rFonts w:hint="default" w:ascii="Calibri" w:hAnsi="Calibri" w:eastAsia="sans-serif" w:cs="Calibri"/>
          <w:sz w:val="24"/>
          <w:szCs w:val="24"/>
        </w:rPr>
        <w:t xml:space="preserve">) automated this translation by applying a nonlinear acoustic filterbank and enforcing pixel-level cropping through three </w:t>
      </w:r>
      <w:r>
        <w:rPr>
          <w:rFonts w:hint="default" w:ascii="Calibri" w:hAnsi="Calibri" w:eastAsia="sans-serif" w:cs="Calibri"/>
          <w:sz w:val="24"/>
          <w:szCs w:val="24"/>
          <w:lang w:val="en-GB"/>
        </w:rPr>
        <w:t>steps</w:t>
      </w:r>
      <w:r>
        <w:rPr>
          <w:rFonts w:hint="default" w:ascii="Calibri" w:hAnsi="Calibri" w:eastAsia="sans-serif" w:cs="Calibri"/>
          <w:sz w:val="24"/>
          <w:szCs w:val="24"/>
        </w:rPr>
        <w:t>:</w:t>
      </w:r>
    </w:p>
    <w:p w14:paraId="67D4CD54">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w:t>
      </w:r>
      <w:r>
        <w:rPr>
          <w:rFonts w:hint="default" w:ascii="Calibri" w:hAnsi="Calibri" w:eastAsia="sans-serif" w:cs="Calibri"/>
          <w:b w:val="0"/>
          <w:bCs w:val="0"/>
          <w:sz w:val="24"/>
          <w:szCs w:val="24"/>
          <w:u w:val="single"/>
        </w:rPr>
        <w:t xml:space="preserve"> Graphical Rendering and Canvas Optimization</w:t>
      </w:r>
    </w:p>
    <w:p w14:paraId="5EBAE1AE">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lang w:val="en-GB"/>
        </w:rPr>
      </w:pPr>
      <w:r>
        <w:rPr>
          <w:rFonts w:hint="default" w:ascii="Calibri" w:hAnsi="Calibri" w:eastAsia="sans-serif" w:cs="Calibri"/>
          <w:sz w:val="24"/>
          <w:szCs w:val="24"/>
        </w:rPr>
        <w:t>To bypass the processing latency of standard graphical user interface generation, the pipeline was engineered as a</w:t>
      </w:r>
      <w:r>
        <w:rPr>
          <w:rFonts w:hint="default" w:ascii="Calibri" w:hAnsi="Calibri" w:eastAsia="sans-serif" w:cs="Calibri"/>
          <w:sz w:val="24"/>
          <w:szCs w:val="24"/>
          <w:lang w:val="en-GB"/>
        </w:rPr>
        <w:t>n</w:t>
      </w:r>
      <w:r>
        <w:rPr>
          <w:rFonts w:hint="default" w:ascii="Calibri" w:hAnsi="Calibri" w:eastAsia="sans-serif" w:cs="Calibri"/>
          <w:sz w:val="24"/>
          <w:szCs w:val="24"/>
        </w:rPr>
        <w:t xml:space="preserve"> execution engine using </w:t>
      </w:r>
      <w:r>
        <w:rPr>
          <w:rStyle w:val="44"/>
          <w:rFonts w:hint="default" w:ascii="Calibri" w:hAnsi="Calibri" w:eastAsia="sans-serif" w:cs="Calibri"/>
          <w:sz w:val="24"/>
          <w:szCs w:val="24"/>
        </w:rPr>
        <w:t>figure('Visible', 'off')</w:t>
      </w:r>
      <w:r>
        <w:rPr>
          <w:rFonts w:hint="default" w:ascii="Calibri" w:hAnsi="Calibri" w:eastAsia="sans-serif" w:cs="Calibri"/>
          <w:sz w:val="24"/>
          <w:szCs w:val="24"/>
        </w:rPr>
        <w:t>. The graphic container dimensions were bounded to a square geometry (</w:t>
      </w:r>
      <w:r>
        <w:rPr>
          <w:rStyle w:val="44"/>
          <w:rFonts w:hint="default" w:ascii="Calibri" w:hAnsi="Calibri" w:eastAsia="sans-serif" w:cs="Calibri"/>
          <w:sz w:val="24"/>
          <w:szCs w:val="24"/>
        </w:rPr>
        <w:t>[500, 500]</w:t>
      </w:r>
      <w:r>
        <w:rPr>
          <w:rFonts w:hint="default" w:ascii="Calibri" w:hAnsi="Calibri" w:eastAsia="sans-serif" w:cs="Calibri"/>
          <w:sz w:val="24"/>
          <w:szCs w:val="24"/>
        </w:rPr>
        <w:t>). This structural layout ensures that the spatial aspect ratio of the acoustic signatures remains unwarped, providing a uniform matrix shape that directly conforms to the input layer constraints of deep learning classification networks.</w:t>
      </w:r>
    </w:p>
    <w:p w14:paraId="4BC319F4">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 xml:space="preserve">(ii) </w:t>
      </w:r>
      <w:r>
        <w:rPr>
          <w:rFonts w:hint="default" w:ascii="Calibri" w:hAnsi="Calibri" w:eastAsia="sans-serif" w:cs="Calibri"/>
          <w:b w:val="0"/>
          <w:bCs w:val="0"/>
          <w:sz w:val="24"/>
          <w:szCs w:val="24"/>
          <w:u w:val="single"/>
        </w:rPr>
        <w:t>Mel-Scale Frequency Decomposition and Decibel Scaling</w:t>
      </w:r>
    </w:p>
    <w:p w14:paraId="4CE4608A">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Rather than processing standard linear frequencies via a typical Short-Time Fourier Transform (STFT), the pipeline implements the </w:t>
      </w:r>
      <w:r>
        <w:rPr>
          <w:rStyle w:val="44"/>
          <w:rFonts w:hint="default" w:ascii="Calibri" w:hAnsi="Calibri" w:eastAsia="sans-serif" w:cs="Calibri"/>
          <w:b/>
          <w:bCs/>
          <w:sz w:val="24"/>
          <w:szCs w:val="24"/>
        </w:rPr>
        <w:t>melSpectrogram</w:t>
      </w:r>
      <w:r>
        <w:rPr>
          <w:rFonts w:hint="default" w:ascii="Calibri" w:hAnsi="Calibri" w:eastAsia="sans-serif" w:cs="Calibri"/>
          <w:sz w:val="24"/>
          <w:szCs w:val="24"/>
        </w:rPr>
        <w:t xml:space="preserve"> function. The algorithm partitions the 10 kHz signal using a 512-sample Hamming window with a </w:t>
      </w:r>
      <w:r>
        <w:rPr>
          <w:rFonts w:hint="default" w:ascii="Calibri" w:hAnsi="Calibri" w:eastAsia="sans-serif" w:cs="Calibri"/>
          <w:sz w:val="24"/>
          <w:szCs w:val="24"/>
          <w:lang w:val="en-GB"/>
        </w:rPr>
        <w:t>50%</w:t>
      </w:r>
      <w:r>
        <w:rPr>
          <w:rFonts w:hint="default" w:ascii="Calibri" w:hAnsi="Calibri" w:eastAsia="sans-serif" w:cs="Calibri"/>
          <w:sz w:val="24"/>
          <w:szCs w:val="24"/>
        </w:rPr>
        <w:t xml:space="preserve"> overlapping duty cycle (256 samples) and a 512-point Fast Fourier Transform. This maps the continuous vibration waves to a logarithmic Mel-scale, which clusters filterbanks tightly around lower frequencies to accurately isolate mechanical friction, harmonic distortion, and structural resonance shifts.</w:t>
      </w:r>
    </w:p>
    <w:p w14:paraId="2CAD232C">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To resolve the extreme numerical dynamic range of raw acoustic power matrices, the matrix coefficients (S) were scaled to decibels (dB) via the following transfer function:</w:t>
      </w:r>
    </w:p>
    <w:p w14:paraId="507187F7">
      <w:pPr>
        <w:keepNext w:val="0"/>
        <w:keepLines w:val="0"/>
        <w:widowControl/>
        <w:suppressLineNumbers w:val="0"/>
        <w:spacing w:before="0" w:beforeAutospacing="0" w:line="14" w:lineRule="atLeast"/>
        <w:jc w:val="left"/>
        <w:rPr>
          <w:rFonts w:hint="default" w:hAnsi="Times New Roman" w:eastAsia="sans-serif" w:cs="Times New Roman"/>
          <w:i w:val="0"/>
          <w:sz w:val="24"/>
        </w:rPr>
      </w:pPr>
      <m:oMathPara>
        <m:oMath>
          <m:r>
            <m:rPr>
              <m:nor/>
            </m:rPr>
            <w:rPr>
              <w:rFonts w:hint="default" w:ascii="Times New Roman" w:hAnsi="Times New Roman" w:eastAsia="sans-serif" w:cs="Times New Roman"/>
              <w:i/>
              <w:sz w:val="24"/>
            </w:rPr>
            <m:t>dB</m:t>
          </m:r>
          <m:r>
            <m:rPr>
              <m:nor/>
              <m:sty m:val="p"/>
            </m:rPr>
            <w:rPr>
              <w:rFonts w:hint="default" w:ascii="Times New Roman" w:hAnsi="Times New Roman" w:eastAsia="sans-serif" w:cs="Times New Roman"/>
              <w:b w:val="0"/>
              <w:i w:val="0"/>
              <w:sz w:val="24"/>
            </w:rPr>
            <m:t>=10⋅</m:t>
          </m:r>
          <m:func>
            <m:funcPr>
              <m:ctrlPr>
                <w:rPr>
                  <w:rFonts w:hint="default" w:ascii="Cambria Math" w:hAnsi="Cambria Math" w:eastAsia="sans-serif" w:cs="Times New Roman"/>
                  <w:sz w:val="24"/>
                </w:rPr>
              </m:ctrlPr>
            </m:funcPr>
            <m:fName>
              <m:sSub>
                <m:sSubPr>
                  <m:ctrlPr>
                    <w:rPr>
                      <w:rFonts w:hint="default" w:ascii="Cambria Math" w:hAnsi="Cambria Math" w:eastAsia="sans-serif" w:cs="Times New Roman"/>
                      <w:sz w:val="24"/>
                    </w:rPr>
                  </m:ctrlPr>
                </m:sSubPr>
                <m:e>
                  <m:r>
                    <m:rPr>
                      <m:nor/>
                      <m:sty m:val="p"/>
                    </m:rPr>
                    <w:rPr>
                      <w:rFonts w:hint="default" w:ascii="Times New Roman" w:hAnsi="Times New Roman" w:eastAsia="sans-serif" w:cs="Times New Roman"/>
                      <w:b w:val="0"/>
                      <w:i w:val="0"/>
                      <w:sz w:val="24"/>
                    </w:rPr>
                    <m:t>log</m:t>
                  </m:r>
                  <m:ctrlPr>
                    <w:rPr>
                      <w:rFonts w:hint="default" w:ascii="Cambria Math" w:hAnsi="Cambria Math" w:eastAsia="sans-serif" w:cs="Times New Roman"/>
                      <w:sz w:val="24"/>
                    </w:rPr>
                  </m:ctrlPr>
                </m:e>
                <m:sub>
                  <m:r>
                    <m:rPr>
                      <m:nor/>
                      <m:sty m:val="p"/>
                    </m:rPr>
                    <w:rPr>
                      <w:rFonts w:hint="default" w:ascii="Times New Roman" w:hAnsi="Times New Roman" w:eastAsia="sans-serif" w:cs="Times New Roman"/>
                      <w:b w:val="0"/>
                      <w:i w:val="0"/>
                      <w:sz w:val="24"/>
                    </w:rPr>
                    <m:t>10</m:t>
                  </m:r>
                  <m:ctrlPr>
                    <w:rPr>
                      <w:rFonts w:hint="default" w:ascii="Cambria Math" w:hAnsi="Cambria Math" w:eastAsia="sans-serif" w:cs="Times New Roman"/>
                      <w:sz w:val="24"/>
                    </w:rPr>
                  </m:ctrlPr>
                </m:sub>
              </m:sSub>
              <m:ctrlPr>
                <w:rPr>
                  <w:rFonts w:hint="default" w:ascii="Cambria Math" w:hAnsi="Cambria Math" w:eastAsia="sans-serif" w:cs="Times New Roman"/>
                  <w:sz w:val="24"/>
                </w:rPr>
              </m:ctrlPr>
            </m:fName>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func>
          <m:r>
            <m:rPr>
              <m:nor/>
            </m:rPr>
            <w:rPr>
              <w:rFonts w:hint="default" w:ascii="Times New Roman" w:hAnsi="Times New Roman" w:eastAsia="sans-serif" w:cs="Times New Roman"/>
              <w:i/>
              <w:sz w:val="24"/>
            </w:rPr>
            <m:t>S</m:t>
          </m:r>
          <m:r>
            <m:rPr>
              <m:nor/>
              <m:sty m:val="p"/>
            </m:rPr>
            <w:rPr>
              <w:rFonts w:hint="default" w:ascii="Times New Roman" w:hAnsi="Times New Roman" w:eastAsia="sans-serif" w:cs="Times New Roman"/>
              <w:b w:val="0"/>
              <w:i w:val="0"/>
              <w:sz w:val="24"/>
            </w:rPr>
            <m:t>+ϵ)</m:t>
          </m:r>
        </m:oMath>
      </m:oMathPara>
    </w:p>
    <w:p w14:paraId="1027BB4F">
      <w:pPr>
        <w:keepNext w:val="0"/>
        <w:keepLines w:val="0"/>
        <w:widowControl/>
        <w:suppressLineNumbers w:val="0"/>
        <w:spacing w:before="0" w:beforeAutospacing="0" w:line="14" w:lineRule="atLeast"/>
        <w:jc w:val="left"/>
        <w:rPr>
          <w:rFonts w:hint="default" w:hAnsi="Times New Roman" w:eastAsia="sans-serif" w:cs="Times New Roman"/>
          <w:i w:val="0"/>
          <w:sz w:val="24"/>
        </w:rPr>
      </w:pPr>
    </w:p>
    <w:p w14:paraId="0CDD7D0F">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(iii)</w:t>
      </w:r>
      <w:r>
        <w:rPr>
          <w:rFonts w:hint="default" w:ascii="Calibri" w:hAnsi="Calibri" w:eastAsia="sans-serif" w:cs="Calibri"/>
          <w:b w:val="0"/>
          <w:bCs w:val="0"/>
          <w:sz w:val="24"/>
          <w:szCs w:val="24"/>
          <w:u w:val="single"/>
        </w:rPr>
        <w:t xml:space="preserve"> Spatial Image Cropping</w:t>
      </w:r>
    </w:p>
    <w:p w14:paraId="28E3EAB2">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sz w:val="24"/>
          <w:szCs w:val="24"/>
        </w:rPr>
        <w:t xml:space="preserve">Traditional MATLAB plotting </w:t>
      </w:r>
      <w:r>
        <w:rPr>
          <w:rFonts w:hint="default" w:ascii="Calibri" w:hAnsi="Calibri" w:eastAsia="sans-serif" w:cs="Calibri"/>
          <w:sz w:val="24"/>
          <w:szCs w:val="24"/>
          <w:lang w:val="en-GB"/>
        </w:rPr>
        <w:t>consists of</w:t>
      </w:r>
      <w:r>
        <w:rPr>
          <w:rFonts w:hint="default" w:ascii="Calibri" w:hAnsi="Calibri" w:eastAsia="sans-serif" w:cs="Calibri"/>
          <w:sz w:val="24"/>
          <w:szCs w:val="24"/>
        </w:rPr>
        <w:t xml:space="preserve"> alphanumeric axis labels, tick lines, color bars, and white margin padding to graphs. If exported unchecked, these non-data edge artifacts introduce synthetic geometric noise that compromises convolutional spatial feature maps. To neutralize this risk, the pipeline enforces absolute data isolation by executing </w:t>
      </w:r>
      <w:r>
        <w:rPr>
          <w:rStyle w:val="44"/>
          <w:rFonts w:hint="default" w:ascii="Calibri" w:hAnsi="Calibri" w:eastAsia="sans-serif" w:cs="Calibri"/>
          <w:sz w:val="24"/>
          <w:szCs w:val="24"/>
        </w:rPr>
        <w:t>axis</w:t>
      </w:r>
      <w:r>
        <w:rPr>
          <w:rStyle w:val="44"/>
          <w:rFonts w:hint="default" w:ascii="Calibri" w:hAnsi="Calibri" w:eastAsia="sans-serif" w:cs="Calibri"/>
          <w:sz w:val="24"/>
          <w:szCs w:val="24"/>
          <w:lang w:val="en-GB"/>
        </w:rPr>
        <w:t xml:space="preserve"> </w:t>
      </w:r>
      <w:r>
        <w:rPr>
          <w:rStyle w:val="44"/>
          <w:rFonts w:hint="default" w:ascii="Calibri" w:hAnsi="Calibri" w:eastAsia="sans-serif" w:cs="Calibri"/>
          <w:sz w:val="24"/>
          <w:szCs w:val="24"/>
        </w:rPr>
        <w:t>('off')</w:t>
      </w:r>
      <w:r>
        <w:rPr>
          <w:rFonts w:hint="default" w:ascii="Calibri" w:hAnsi="Calibri" w:eastAsia="sans-serif" w:cs="Calibri"/>
          <w:sz w:val="24"/>
          <w:szCs w:val="24"/>
        </w:rPr>
        <w:t xml:space="preserve"> and assigning the axis bounding coordinates to full canvas capacity via </w:t>
      </w:r>
      <w:r>
        <w:rPr>
          <w:rStyle w:val="44"/>
          <w:rFonts w:hint="default" w:ascii="Calibri" w:hAnsi="Calibri" w:eastAsia="sans-serif" w:cs="Calibri"/>
          <w:sz w:val="24"/>
          <w:szCs w:val="24"/>
        </w:rPr>
        <w:t>Position = [0 0 1 1]</w:t>
      </w:r>
      <w:r>
        <w:rPr>
          <w:rFonts w:hint="default" w:ascii="Calibri" w:hAnsi="Calibri" w:eastAsia="sans-serif" w:cs="Calibri"/>
          <w:sz w:val="24"/>
          <w:szCs w:val="24"/>
        </w:rPr>
        <w:t>. This stretches the colormap acoustic heat map</w:t>
      </w:r>
      <w:r>
        <w:rPr>
          <w:rFonts w:hint="default" w:ascii="Calibri" w:hAnsi="Calibri" w:eastAsia="sans-serif" w:cs="Calibri"/>
          <w:sz w:val="24"/>
          <w:szCs w:val="24"/>
          <w:lang w:val="en-GB"/>
        </w:rPr>
        <w:t xml:space="preserve"> (spectrogram) </w:t>
      </w:r>
      <w:r>
        <w:rPr>
          <w:rFonts w:hint="default" w:ascii="Calibri" w:hAnsi="Calibri" w:eastAsia="sans-serif" w:cs="Calibri"/>
          <w:sz w:val="24"/>
          <w:szCs w:val="24"/>
        </w:rPr>
        <w:t xml:space="preserve">across 100% of the available canvas pixels. The resulting high-contrast matrix maps were extracted directly via </w:t>
      </w:r>
      <w:r>
        <w:rPr>
          <w:rStyle w:val="44"/>
          <w:rFonts w:hint="default" w:ascii="Calibri" w:hAnsi="Calibri" w:eastAsia="sans-serif" w:cs="Calibri"/>
          <w:b/>
          <w:bCs/>
          <w:sz w:val="24"/>
          <w:szCs w:val="24"/>
        </w:rPr>
        <w:t>exportgraphics</w:t>
      </w:r>
      <w:r>
        <w:rPr>
          <w:rStyle w:val="44"/>
          <w:rFonts w:hint="default" w:ascii="Calibri" w:hAnsi="Calibri" w:eastAsia="sans-serif" w:cs="Calibri"/>
          <w:b/>
          <w:bCs/>
          <w:sz w:val="24"/>
          <w:szCs w:val="24"/>
          <w:lang w:val="en-GB"/>
        </w:rPr>
        <w:t xml:space="preserve"> </w:t>
      </w:r>
      <w:r>
        <w:rPr>
          <w:rStyle w:val="44"/>
          <w:rFonts w:hint="default" w:ascii="Calibri" w:hAnsi="Calibri" w:eastAsia="sans-serif" w:cs="Calibri"/>
          <w:b w:val="0"/>
          <w:bCs w:val="0"/>
          <w:sz w:val="24"/>
          <w:szCs w:val="24"/>
          <w:lang w:val="en-GB"/>
        </w:rPr>
        <w:t>function</w:t>
      </w:r>
      <w:r>
        <w:rPr>
          <w:rFonts w:hint="default" w:ascii="Calibri" w:hAnsi="Calibri" w:eastAsia="sans-serif" w:cs="Calibri"/>
          <w:sz w:val="24"/>
          <w:szCs w:val="24"/>
        </w:rPr>
        <w:t xml:space="preserve"> generating a balanced, clean 2D image dataset prepared for neural network ingestion.</w:t>
      </w:r>
      <w:r>
        <w:rPr>
          <w:rFonts w:hint="default" w:ascii="Calibri" w:hAnsi="Calibri" w:eastAsia="sans-serif" w:cs="Calibri"/>
          <w:sz w:val="24"/>
          <w:szCs w:val="24"/>
        </w:rPr>
        <w:br w:type="textWrapping"/>
      </w:r>
      <w:r>
        <w:rPr>
          <w:rFonts w:hint="default" w:ascii="Calibri" w:hAnsi="Calibri" w:eastAsia="sans-serif" w:cs="Calibri"/>
          <w:sz w:val="24"/>
          <w:szCs w:val="24"/>
        </w:rPr>
        <w:br w:type="textWrapping"/>
      </w:r>
      <w:r>
        <w:rPr>
          <w:rFonts w:hint="default" w:ascii="Calibri" w:hAnsi="Calibri" w:eastAsia="sans-serif" w:cs="Calibri"/>
          <w:sz w:val="24"/>
          <w:szCs w:val="24"/>
          <w:u w:val="single"/>
          <w:lang w:val="en-GB"/>
        </w:rPr>
        <w:t xml:space="preserve">3. </w:t>
      </w:r>
      <w:r>
        <w:rPr>
          <w:rFonts w:hint="default" w:ascii="Calibri" w:hAnsi="Calibri" w:eastAsia="sans-serif" w:cs="Calibri"/>
          <w:b w:val="0"/>
          <w:bCs w:val="0"/>
          <w:sz w:val="24"/>
          <w:szCs w:val="24"/>
          <w:u w:val="single"/>
        </w:rPr>
        <w:t>Model Architecture Configuration via Deep Network Designer and Transfer Learning</w:t>
      </w:r>
    </w:p>
    <w:p w14:paraId="6F94F56F">
      <w:pPr>
        <w:pStyle w:val="85"/>
        <w:keepNext w:val="0"/>
        <w:keepLines w:val="0"/>
        <w:widowControl/>
        <w:suppressLineNumbers w:val="0"/>
        <w:spacing w:before="0" w:beforeAutospacing="0" w:line="14" w:lineRule="atLeast"/>
        <w:rPr>
          <w:rFonts w:hint="default" w:ascii="Calibri" w:hAnsi="Calibri" w:eastAsia="SimSun" w:cs="Calibri"/>
          <w:sz w:val="24"/>
          <w:szCs w:val="24"/>
        </w:rPr>
      </w:pPr>
      <w:r>
        <w:rPr>
          <w:rFonts w:hint="default" w:ascii="Calibri" w:hAnsi="Calibri" w:eastAsia="sans-serif" w:cs="Calibri"/>
          <w:b w:val="0"/>
          <w:bCs w:val="0"/>
          <w:sz w:val="24"/>
          <w:szCs w:val="24"/>
        </w:rPr>
        <w:t>Following the generation of the Mel-Spectrogram 2D feature maps, the system required a Convolutional Neural Network (CNN) to</w:t>
      </w:r>
      <w:r>
        <w:rPr>
          <w:rFonts w:hint="default" w:ascii="Calibri" w:hAnsi="Calibri" w:eastAsia="sans-serif" w:cs="Calibri"/>
          <w:b w:val="0"/>
          <w:bCs w:val="0"/>
          <w:sz w:val="24"/>
          <w:szCs w:val="24"/>
          <w:lang w:val="en-GB"/>
        </w:rPr>
        <w:t xml:space="preserve"> </w:t>
      </w:r>
      <w:r>
        <w:rPr>
          <w:rFonts w:hint="default" w:ascii="Calibri" w:hAnsi="Calibri" w:eastAsia="sans-serif" w:cs="Calibri"/>
          <w:b w:val="0"/>
          <w:bCs w:val="0"/>
          <w:sz w:val="24"/>
          <w:szCs w:val="24"/>
        </w:rPr>
        <w:t xml:space="preserve">classify the acoustic states. </w:t>
      </w:r>
      <w:r>
        <w:rPr>
          <w:rFonts w:hint="default" w:ascii="Calibri" w:hAnsi="Calibri" w:eastAsia="SimSun" w:cs="Calibri"/>
          <w:sz w:val="24"/>
          <w:szCs w:val="24"/>
        </w:rPr>
        <w:t xml:space="preserve"> MATLAB’s </w:t>
      </w:r>
      <w:r>
        <w:rPr>
          <w:rFonts w:hint="default" w:ascii="Calibri" w:hAnsi="Calibri" w:eastAsia="SimSun" w:cs="Calibri"/>
          <w:b/>
          <w:bCs/>
          <w:sz w:val="24"/>
          <w:szCs w:val="24"/>
        </w:rPr>
        <w:t>Deep Network Designer</w:t>
      </w:r>
      <w:r>
        <w:rPr>
          <w:rFonts w:hint="default" w:ascii="Calibri" w:hAnsi="Calibri" w:eastAsia="SimSun" w:cs="Calibri"/>
          <w:sz w:val="24"/>
          <w:szCs w:val="24"/>
        </w:rPr>
        <w:t xml:space="preserve"> app fixes this by giving you a drag-and-drop, visual workspace where you can build or edit AI models</w:t>
      </w:r>
      <w:r>
        <w:rPr>
          <w:rFonts w:hint="default" w:ascii="Calibri" w:hAnsi="Calibri" w:cs="Calibri"/>
          <w:sz w:val="24"/>
          <w:szCs w:val="24"/>
          <w:lang w:val="en-GB"/>
        </w:rPr>
        <w:t>.</w:t>
      </w:r>
      <w:r>
        <w:rPr>
          <w:rFonts w:hint="default" w:ascii="Calibri" w:hAnsi="Calibri" w:eastAsia="SimSun" w:cs="Calibri"/>
          <w:sz w:val="24"/>
          <w:szCs w:val="24"/>
        </w:rPr>
        <w:t xml:space="preserve"> </w:t>
      </w:r>
      <w:r>
        <w:rPr>
          <w:rFonts w:hint="default" w:ascii="Calibri" w:hAnsi="Calibri" w:eastAsia="SimSun" w:cs="Calibri"/>
          <w:sz w:val="24"/>
          <w:szCs w:val="24"/>
        </w:rPr>
        <w:br w:type="textWrapping"/>
      </w:r>
    </w:p>
    <w:p w14:paraId="691BC977">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w:t>
      </w:r>
      <w:r>
        <w:rPr>
          <w:rFonts w:hint="default" w:ascii="Calibri" w:hAnsi="Calibri" w:eastAsia="sans-serif" w:cs="Calibri"/>
          <w:b w:val="0"/>
          <w:bCs w:val="0"/>
          <w:sz w:val="24"/>
          <w:szCs w:val="24"/>
          <w:u w:val="single"/>
        </w:rPr>
        <w:t xml:space="preserve"> SqueezeNet Architecture Selection</w:t>
      </w:r>
    </w:p>
    <w:p w14:paraId="10F3CFC7">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lang w:val="en-GB"/>
        </w:rPr>
      </w:pPr>
      <w:r>
        <w:rPr>
          <w:rFonts w:hint="default" w:ascii="Calibri" w:hAnsi="Calibri" w:eastAsia="sans-serif" w:cs="Calibri"/>
          <w:b w:val="0"/>
          <w:bCs w:val="0"/>
          <w:sz w:val="24"/>
          <w:szCs w:val="24"/>
          <w:lang w:val="en-GB"/>
        </w:rPr>
        <w:t>Instead of building and training a new AI from scratch t</w:t>
      </w:r>
      <w:r>
        <w:rPr>
          <w:rFonts w:hint="default" w:ascii="Calibri" w:hAnsi="Calibri" w:eastAsia="sans-serif" w:cs="Calibri"/>
          <w:b w:val="0"/>
          <w:bCs w:val="0"/>
          <w:sz w:val="24"/>
          <w:szCs w:val="24"/>
        </w:rPr>
        <w:t>he pre-trained SqueezeNet architecture was selected as the foundational model</w:t>
      </w:r>
      <w:r>
        <w:rPr>
          <w:rFonts w:hint="default" w:ascii="Calibri" w:hAnsi="Calibri" w:eastAsia="sans-serif" w:cs="Calibri"/>
          <w:b w:val="0"/>
          <w:bCs w:val="0"/>
          <w:sz w:val="24"/>
          <w:szCs w:val="24"/>
          <w:lang w:val="en-GB"/>
        </w:rPr>
        <w:t xml:space="preserve"> which is based on transfer learning.</w:t>
      </w:r>
      <w:r>
        <w:rPr>
          <w:rFonts w:hint="default" w:ascii="Calibri" w:hAnsi="Calibri" w:eastAsia="sans-serif" w:cs="Calibri"/>
          <w:b w:val="0"/>
          <w:bCs w:val="0"/>
          <w:sz w:val="24"/>
          <w:szCs w:val="24"/>
        </w:rPr>
        <w:t xml:space="preserve"> SqueezeNet is engineered to achieve </w:t>
      </w:r>
      <w:r>
        <w:rPr>
          <w:rFonts w:hint="default" w:ascii="Calibri" w:hAnsi="Calibri" w:eastAsia="sans-serif" w:cs="Calibri"/>
          <w:b w:val="0"/>
          <w:bCs w:val="0"/>
          <w:sz w:val="24"/>
          <w:szCs w:val="24"/>
          <w:lang w:val="en-GB"/>
        </w:rPr>
        <w:t xml:space="preserve">high </w:t>
      </w:r>
      <w:r>
        <w:rPr>
          <w:rFonts w:hint="default" w:ascii="Calibri" w:hAnsi="Calibri" w:eastAsia="sans-serif" w:cs="Calibri"/>
          <w:b w:val="0"/>
          <w:bCs w:val="0"/>
          <w:sz w:val="24"/>
          <w:szCs w:val="24"/>
        </w:rPr>
        <w:t xml:space="preserve">accuracy while requiring significantly fewer parameters. </w:t>
      </w:r>
      <w:r>
        <w:rPr>
          <w:rFonts w:hint="default" w:ascii="Calibri" w:hAnsi="Calibri" w:eastAsia="sans-serif" w:cs="Calibri"/>
          <w:b w:val="0"/>
          <w:bCs w:val="0"/>
          <w:sz w:val="24"/>
          <w:szCs w:val="24"/>
          <w:lang w:val="en-GB"/>
        </w:rPr>
        <w:t>Squeezenet is particularly chosen as it is lightweight, fast and suitable for IoT based projects.</w:t>
      </w:r>
    </w:p>
    <w:p w14:paraId="651CB399">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(ii)</w:t>
      </w:r>
      <w:r>
        <w:rPr>
          <w:rFonts w:hint="default" w:ascii="Calibri" w:hAnsi="Calibri" w:eastAsia="sans-serif" w:cs="Calibri"/>
          <w:b w:val="0"/>
          <w:bCs w:val="0"/>
          <w:sz w:val="24"/>
          <w:szCs w:val="24"/>
          <w:u w:val="single"/>
        </w:rPr>
        <w:t xml:space="preserve"> Graphical Network Modification and Layer Replacement</w:t>
      </w:r>
    </w:p>
    <w:p w14:paraId="20364BBA">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 xml:space="preserve"> SqueezeNet model is pre-configured to output probabilities for 1,000 discrete Image classes</w:t>
      </w:r>
      <w:r>
        <w:rPr>
          <w:rFonts w:hint="default" w:ascii="Calibri" w:hAnsi="Calibri" w:eastAsia="sans-serif" w:cs="Calibri"/>
          <w:b w:val="0"/>
          <w:bCs w:val="0"/>
          <w:sz w:val="24"/>
          <w:szCs w:val="24"/>
          <w:lang w:val="en-GB"/>
        </w:rPr>
        <w:t xml:space="preserve">. </w:t>
      </w:r>
      <w:r>
        <w:rPr>
          <w:rFonts w:hint="default" w:ascii="Calibri" w:hAnsi="Calibri" w:eastAsia="sans-serif" w:cs="Calibri"/>
          <w:b w:val="0"/>
          <w:bCs w:val="0"/>
          <w:sz w:val="24"/>
          <w:szCs w:val="24"/>
        </w:rPr>
        <w:t xml:space="preserve">Using the Deep Network Designer's graphical interface, the final network layers were excised. The terminal </w:t>
      </w:r>
      <w:r>
        <w:rPr>
          <w:rStyle w:val="44"/>
          <w:rFonts w:hint="default" w:ascii="Calibri" w:hAnsi="Calibri" w:eastAsia="sans-serif" w:cs="Calibri"/>
          <w:b/>
          <w:bCs/>
          <w:sz w:val="24"/>
          <w:szCs w:val="24"/>
        </w:rPr>
        <w:t>Convolution2DLayer</w:t>
      </w:r>
      <w:r>
        <w:rPr>
          <w:rFonts w:hint="default" w:ascii="Calibri" w:hAnsi="Calibri" w:eastAsia="sans-serif" w:cs="Calibri"/>
          <w:b/>
          <w:bCs/>
          <w:sz w:val="24"/>
          <w:szCs w:val="24"/>
        </w:rPr>
        <w:t xml:space="preserve"> </w:t>
      </w:r>
      <w:r>
        <w:rPr>
          <w:rFonts w:hint="default" w:ascii="Calibri" w:hAnsi="Calibri" w:eastAsia="sans-serif" w:cs="Calibri"/>
          <w:b w:val="0"/>
          <w:bCs w:val="0"/>
          <w:sz w:val="24"/>
          <w:szCs w:val="24"/>
        </w:rPr>
        <w:t>(originally configured with 1,000 filters) was deleted and replaced with a newly initialized 2D convolutional layer configured with exactly 2 filters, representing the binary target classes (</w:t>
      </w:r>
      <w:r>
        <w:rPr>
          <w:rStyle w:val="44"/>
          <w:rFonts w:hint="default" w:ascii="Calibri" w:hAnsi="Calibri" w:eastAsia="sans-serif" w:cs="Calibri"/>
          <w:b w:val="0"/>
          <w:bCs w:val="0"/>
          <w:sz w:val="24"/>
          <w:szCs w:val="24"/>
        </w:rPr>
        <w:t>Normal</w:t>
      </w:r>
      <w:r>
        <w:rPr>
          <w:rFonts w:hint="default" w:ascii="Calibri" w:hAnsi="Calibri" w:eastAsia="sans-serif" w:cs="Calibri"/>
          <w:b w:val="0"/>
          <w:bCs w:val="0"/>
          <w:sz w:val="24"/>
          <w:szCs w:val="24"/>
        </w:rPr>
        <w:t xml:space="preserve"> and </w:t>
      </w:r>
      <w:r>
        <w:rPr>
          <w:rStyle w:val="44"/>
          <w:rFonts w:hint="default" w:ascii="Calibri" w:hAnsi="Calibri" w:eastAsia="sans-serif" w:cs="Calibri"/>
          <w:b w:val="0"/>
          <w:bCs w:val="0"/>
          <w:sz w:val="24"/>
          <w:szCs w:val="24"/>
        </w:rPr>
        <w:t>Fault</w:t>
      </w:r>
      <w:r>
        <w:rPr>
          <w:rFonts w:hint="default" w:ascii="Calibri" w:hAnsi="Calibri" w:eastAsia="sans-serif" w:cs="Calibri"/>
          <w:b w:val="0"/>
          <w:bCs w:val="0"/>
          <w:sz w:val="24"/>
          <w:szCs w:val="24"/>
        </w:rPr>
        <w:t>). Correspondingly, the pre-trained</w:t>
      </w:r>
      <w:r>
        <w:rPr>
          <w:rFonts w:hint="default" w:ascii="Calibri" w:hAnsi="Calibri" w:eastAsia="sans-serif" w:cs="Calibri"/>
          <w:b/>
          <w:bCs/>
          <w:sz w:val="24"/>
          <w:szCs w:val="24"/>
        </w:rPr>
        <w:t xml:space="preserve"> </w:t>
      </w:r>
      <w:r>
        <w:rPr>
          <w:rStyle w:val="44"/>
          <w:rFonts w:hint="default" w:ascii="Calibri" w:hAnsi="Calibri" w:eastAsia="sans-serif" w:cs="Calibri"/>
          <w:b/>
          <w:bCs/>
          <w:sz w:val="24"/>
          <w:szCs w:val="24"/>
        </w:rPr>
        <w:t>ClassificationOutputLayer</w:t>
      </w:r>
      <w:r>
        <w:rPr>
          <w:rFonts w:hint="default" w:ascii="Calibri" w:hAnsi="Calibri" w:eastAsia="sans-serif" w:cs="Calibri"/>
          <w:b w:val="0"/>
          <w:bCs w:val="0"/>
          <w:sz w:val="24"/>
          <w:szCs w:val="24"/>
        </w:rPr>
        <w:t xml:space="preserve"> was replaced with a blank output layer, forcing the network to dynamically calculate a new cross-entropy loss function strictly based on the newly defined  outputs.</w:t>
      </w:r>
    </w:p>
    <w:p w14:paraId="47F91508">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lang w:val="en-GB"/>
        </w:rPr>
      </w:pPr>
      <w:r>
        <w:rPr>
          <w:rFonts w:hint="default" w:ascii="Calibri" w:hAnsi="Calibri" w:eastAsia="sans-serif" w:cs="Calibri"/>
          <w:b w:val="0"/>
          <w:bCs w:val="0"/>
          <w:sz w:val="24"/>
          <w:szCs w:val="24"/>
          <w:lang w:val="en-GB"/>
        </w:rPr>
        <w:drawing>
          <wp:inline distT="0" distB="0" distL="114300" distR="114300">
            <wp:extent cx="2842260" cy="3478530"/>
            <wp:effectExtent l="0" t="0" r="7620" b="11430"/>
            <wp:docPr id="1" name="Picture 1" descr="Screenshot 2026-06-17 14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7 141400"/>
                    <pic:cNvPicPr>
                      <a:picLocks noChangeAspect="1"/>
                    </pic:cNvPicPr>
                  </pic:nvPicPr>
                  <pic:blipFill>
                    <a:blip r:embed="rId5"/>
                    <a:stretch>
                      <a:fillRect/>
                    </a:stretch>
                  </pic:blipFill>
                  <pic:spPr>
                    <a:xfrm>
                      <a:off x="0" y="0"/>
                      <a:ext cx="2842260" cy="3478530"/>
                    </a:xfrm>
                    <a:prstGeom prst="rect">
                      <a:avLst/>
                    </a:prstGeom>
                  </pic:spPr>
                </pic:pic>
              </a:graphicData>
            </a:graphic>
          </wp:inline>
        </w:drawing>
      </w:r>
    </w:p>
    <w:p w14:paraId="6B238DB6">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(iii)</w:t>
      </w:r>
      <w:r>
        <w:rPr>
          <w:rFonts w:hint="default" w:ascii="Calibri" w:hAnsi="Calibri" w:eastAsia="sans-serif" w:cs="Calibri"/>
          <w:b w:val="0"/>
          <w:bCs w:val="0"/>
          <w:sz w:val="24"/>
          <w:szCs w:val="24"/>
          <w:u w:val="single"/>
        </w:rPr>
        <w:t xml:space="preserve"> Data Pipeline and Dimensionality Alignment</w:t>
      </w:r>
    </w:p>
    <w:p w14:paraId="313B212B">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lang w:val="en-GB"/>
        </w:rPr>
      </w:pPr>
      <w:r>
        <w:rPr>
          <w:rFonts w:hint="default" w:ascii="Calibri" w:hAnsi="Calibri" w:eastAsia="sans-serif" w:cs="Calibri"/>
          <w:b w:val="0"/>
          <w:bCs w:val="0"/>
          <w:sz w:val="24"/>
          <w:szCs w:val="24"/>
        </w:rPr>
        <w:t xml:space="preserve">Deep convolutional networks </w:t>
      </w:r>
      <w:r>
        <w:rPr>
          <w:rFonts w:hint="default" w:ascii="Calibri" w:hAnsi="Calibri" w:eastAsia="sans-serif" w:cs="Calibri"/>
          <w:b w:val="0"/>
          <w:bCs w:val="0"/>
          <w:sz w:val="24"/>
          <w:szCs w:val="24"/>
          <w:lang w:val="en-GB"/>
        </w:rPr>
        <w:t>follow</w:t>
      </w:r>
      <w:r>
        <w:rPr>
          <w:rFonts w:hint="default" w:ascii="Calibri" w:hAnsi="Calibri" w:eastAsia="sans-serif" w:cs="Calibri"/>
          <w:b w:val="0"/>
          <w:bCs w:val="0"/>
          <w:sz w:val="24"/>
          <w:szCs w:val="24"/>
        </w:rPr>
        <w:t xml:space="preserve"> strict input dimensions. The SqueezeNet input layer strictly requires a spatial geometry of 227 </w:t>
      </w:r>
      <w:r>
        <w:rPr>
          <w:rFonts w:hint="default" w:ascii="Calibri" w:hAnsi="Calibri" w:eastAsia="sans-serif" w:cs="Calibri"/>
          <w:b w:val="0"/>
          <w:bCs w:val="0"/>
          <w:sz w:val="24"/>
          <w:szCs w:val="24"/>
          <w:lang w:val="en-GB"/>
        </w:rPr>
        <w:t>x</w:t>
      </w:r>
      <w:r>
        <w:rPr>
          <w:rFonts w:hint="default" w:ascii="Calibri" w:hAnsi="Calibri" w:eastAsia="sans-serif" w:cs="Calibri"/>
          <w:b w:val="0"/>
          <w:bCs w:val="0"/>
          <w:sz w:val="24"/>
          <w:szCs w:val="24"/>
        </w:rPr>
        <w:t xml:space="preserve"> 227 </w:t>
      </w:r>
      <w:r>
        <w:rPr>
          <w:rFonts w:hint="default" w:ascii="Calibri" w:hAnsi="Calibri" w:eastAsia="sans-serif" w:cs="Calibri"/>
          <w:b w:val="0"/>
          <w:bCs w:val="0"/>
          <w:sz w:val="24"/>
          <w:szCs w:val="24"/>
          <w:lang w:val="en-GB"/>
        </w:rPr>
        <w:t xml:space="preserve">x </w:t>
      </w:r>
      <w:r>
        <w:rPr>
          <w:rFonts w:hint="default" w:ascii="Calibri" w:hAnsi="Calibri" w:eastAsia="sans-serif" w:cs="Calibri"/>
          <w:b w:val="0"/>
          <w:bCs w:val="0"/>
          <w:sz w:val="24"/>
          <w:szCs w:val="24"/>
        </w:rPr>
        <w:t xml:space="preserve">3 (representing width, height, and RGB color channels). To bridge the dimensional disparity between the 500 </w:t>
      </w:r>
      <w:r>
        <w:rPr>
          <w:rFonts w:hint="default" w:ascii="Calibri" w:hAnsi="Calibri" w:eastAsia="sans-serif" w:cs="Calibri"/>
          <w:b w:val="0"/>
          <w:bCs w:val="0"/>
          <w:sz w:val="24"/>
          <w:szCs w:val="24"/>
          <w:lang w:val="en-GB"/>
        </w:rPr>
        <w:t>x</w:t>
      </w:r>
      <w:r>
        <w:rPr>
          <w:rFonts w:hint="default" w:ascii="Calibri" w:hAnsi="Calibri" w:eastAsia="sans-serif" w:cs="Calibri"/>
          <w:b w:val="0"/>
          <w:bCs w:val="0"/>
          <w:sz w:val="24"/>
          <w:szCs w:val="24"/>
        </w:rPr>
        <w:t xml:space="preserve"> 500 exported spectrograms and the network input, the dataset was imported into the designer via an </w:t>
      </w:r>
      <w:r>
        <w:rPr>
          <w:rStyle w:val="44"/>
          <w:rFonts w:hint="default" w:ascii="Calibri" w:hAnsi="Calibri" w:eastAsia="sans-serif" w:cs="Calibri"/>
          <w:b/>
          <w:bCs/>
          <w:sz w:val="24"/>
          <w:szCs w:val="24"/>
        </w:rPr>
        <w:t>augmentedImageDatastore</w:t>
      </w:r>
      <w:r>
        <w:rPr>
          <w:rFonts w:hint="default" w:ascii="Calibri" w:hAnsi="Calibri" w:eastAsia="sans-serif" w:cs="Calibri"/>
          <w:b w:val="0"/>
          <w:bCs w:val="0"/>
          <w:sz w:val="24"/>
          <w:szCs w:val="24"/>
        </w:rPr>
        <w:t>. This feature automatically down-sample the spectrogram matrices to the 227</w:t>
      </w:r>
      <w:r>
        <w:rPr>
          <w:rFonts w:hint="default" w:ascii="Calibri" w:hAnsi="Calibri" w:eastAsia="sans-serif" w:cs="Calibri"/>
          <w:b w:val="0"/>
          <w:bCs w:val="0"/>
          <w:sz w:val="24"/>
          <w:szCs w:val="24"/>
          <w:lang w:val="en-GB"/>
        </w:rPr>
        <w:t xml:space="preserve"> x</w:t>
      </w:r>
      <w:r>
        <w:rPr>
          <w:rFonts w:hint="default" w:ascii="Calibri" w:hAnsi="Calibri" w:eastAsia="sans-serif" w:cs="Calibri"/>
          <w:b w:val="0"/>
          <w:bCs w:val="0"/>
          <w:sz w:val="24"/>
          <w:szCs w:val="24"/>
        </w:rPr>
        <w:t xml:space="preserve"> 227</w:t>
      </w:r>
      <w:r>
        <w:rPr>
          <w:rFonts w:hint="default" w:ascii="Calibri" w:hAnsi="Calibri" w:eastAsia="sans-serif" w:cs="Calibri"/>
          <w:b w:val="0"/>
          <w:bCs w:val="0"/>
          <w:sz w:val="24"/>
          <w:szCs w:val="24"/>
          <w:lang w:val="en-GB"/>
        </w:rPr>
        <w:t xml:space="preserve"> x </w:t>
      </w:r>
      <w:r>
        <w:rPr>
          <w:rFonts w:hint="default" w:ascii="Calibri" w:hAnsi="Calibri" w:eastAsia="sans-serif" w:cs="Calibri"/>
          <w:b w:val="0"/>
          <w:bCs w:val="0"/>
          <w:sz w:val="24"/>
          <w:szCs w:val="24"/>
        </w:rPr>
        <w:t>3 dimensional constraint</w:t>
      </w:r>
      <w:r>
        <w:rPr>
          <w:rFonts w:hint="default" w:ascii="Calibri" w:hAnsi="Calibri" w:eastAsia="sans-serif" w:cs="Calibri"/>
          <w:b w:val="0"/>
          <w:bCs w:val="0"/>
          <w:sz w:val="24"/>
          <w:szCs w:val="24"/>
          <w:lang w:val="en-GB"/>
        </w:rPr>
        <w:t xml:space="preserve"> </w:t>
      </w:r>
      <w:r>
        <w:rPr>
          <w:rFonts w:hint="default" w:ascii="Calibri" w:hAnsi="Calibri" w:eastAsia="sans-serif" w:cs="Calibri"/>
          <w:b w:val="0"/>
          <w:bCs w:val="0"/>
          <w:sz w:val="24"/>
          <w:szCs w:val="24"/>
        </w:rPr>
        <w:t>during batch processing, preventing memory overflow without permanently altering the source dataset.</w:t>
      </w:r>
    </w:p>
    <w:p w14:paraId="595B6F44">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(iv)</w:t>
      </w:r>
      <w:r>
        <w:rPr>
          <w:rFonts w:hint="default" w:ascii="Calibri" w:hAnsi="Calibri" w:eastAsia="sans-serif" w:cs="Calibri"/>
          <w:b w:val="0"/>
          <w:bCs w:val="0"/>
          <w:sz w:val="24"/>
          <w:szCs w:val="24"/>
          <w:u w:val="single"/>
        </w:rPr>
        <w:t xml:space="preserve"> Hyperparameter Tuning and Network Training</w:t>
      </w:r>
    </w:p>
    <w:p w14:paraId="57B8FF3B">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With the architecture structurally aligned, the training hyperparameters were configured. A highly constrained optimization algorithm (such as Adam) was applied, utilizing a low initial learning rate</w:t>
      </w:r>
      <w:r>
        <w:rPr>
          <w:rFonts w:hint="default" w:ascii="Calibri" w:hAnsi="Calibri" w:eastAsia="sans-serif" w:cs="Calibri"/>
          <w:b w:val="0"/>
          <w:bCs w:val="0"/>
          <w:sz w:val="24"/>
          <w:szCs w:val="24"/>
          <w:lang w:val="en-GB"/>
        </w:rPr>
        <w:t xml:space="preserve"> (eg. 0.0001</w:t>
      </w:r>
      <w:r>
        <w:rPr>
          <w:rFonts w:hint="default" w:ascii="Calibri" w:hAnsi="Calibri" w:eastAsia="sans-serif" w:cs="Calibri"/>
          <w:b w:val="0"/>
          <w:bCs w:val="0"/>
          <w:sz w:val="24"/>
          <w:szCs w:val="24"/>
        </w:rPr>
        <w:t>) to facilitate gentle gradient descent. This specific restriction prevents "catastrophic forgetting," ensuring the early layers of the network retain their pre-trained feature extraction capabilities, while only the newly initialized terminal layers heavily adapt to the mechanical acoustic heat maps. Upon reaching validation convergence, the successfully adapted model was exported to the local workspace environment as the primary inference variable (</w:t>
      </w:r>
      <w:r>
        <w:rPr>
          <w:rStyle w:val="44"/>
          <w:rFonts w:hint="default" w:ascii="Calibri" w:hAnsi="Calibri" w:eastAsia="sans-serif" w:cs="Calibri"/>
          <w:b w:val="0"/>
          <w:bCs w:val="0"/>
          <w:sz w:val="24"/>
          <w:szCs w:val="24"/>
        </w:rPr>
        <w:t>trainedNetwork_1</w:t>
      </w:r>
      <w:r>
        <w:rPr>
          <w:rFonts w:hint="default" w:ascii="Calibri" w:hAnsi="Calibri" w:eastAsia="sans-serif" w:cs="Calibri"/>
          <w:b w:val="0"/>
          <w:bCs w:val="0"/>
          <w:sz w:val="24"/>
          <w:szCs w:val="24"/>
        </w:rPr>
        <w:t>).</w:t>
      </w:r>
    </w:p>
    <w:p w14:paraId="005F5144">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b w:val="0"/>
          <w:bCs w:val="0"/>
          <w:sz w:val="24"/>
          <w:szCs w:val="24"/>
        </w:rPr>
        <w:drawing>
          <wp:inline distT="0" distB="0" distL="114300" distR="114300">
            <wp:extent cx="3429000" cy="2943225"/>
            <wp:effectExtent l="0" t="0" r="0" b="13335"/>
            <wp:docPr id="2" name="Picture 2" descr="Screenshot 2026-06-18 19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8 190547"/>
                    <pic:cNvPicPr>
                      <a:picLocks noChangeAspect="1"/>
                    </pic:cNvPicPr>
                  </pic:nvPicPr>
                  <pic:blipFill>
                    <a:blip r:embed="rId6"/>
                    <a:stretch>
                      <a:fillRect/>
                    </a:stretch>
                  </pic:blipFill>
                  <pic:spPr>
                    <a:xfrm>
                      <a:off x="0" y="0"/>
                      <a:ext cx="3429000" cy="2943225"/>
                    </a:xfrm>
                    <a:prstGeom prst="rect">
                      <a:avLst/>
                    </a:prstGeom>
                  </pic:spPr>
                </pic:pic>
              </a:graphicData>
            </a:graphic>
          </wp:inline>
        </w:drawing>
      </w:r>
      <w:r>
        <w:rPr>
          <w:rFonts w:hint="default" w:ascii="Calibri" w:hAnsi="Calibri" w:eastAsia="sans-serif" w:cs="Calibri"/>
          <w:b w:val="0"/>
          <w:bCs w:val="0"/>
          <w:sz w:val="24"/>
          <w:szCs w:val="24"/>
          <w:lang w:val="en-GB"/>
        </w:rPr>
        <w:t xml:space="preserve"> </w:t>
      </w:r>
      <w:r>
        <w:rPr>
          <w:rFonts w:hint="default" w:ascii="Calibri" w:hAnsi="Calibri" w:eastAsia="sans-serif" w:cs="Calibri"/>
          <w:b w:val="0"/>
          <w:bCs w:val="0"/>
          <w:sz w:val="24"/>
          <w:szCs w:val="24"/>
        </w:rPr>
        <w:drawing>
          <wp:inline distT="0" distB="0" distL="114300" distR="114300">
            <wp:extent cx="5274310" cy="2326640"/>
            <wp:effectExtent l="0" t="0" r="13970" b="5080"/>
            <wp:docPr id="3" name="Picture 3" descr="Screenshot 2026-06-17 15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17 155831"/>
                    <pic:cNvPicPr>
                      <a:picLocks noChangeAspect="1"/>
                    </pic:cNvPicPr>
                  </pic:nvPicPr>
                  <pic:blipFill>
                    <a:blip r:embed="rId7"/>
                    <a:stretch>
                      <a:fillRect/>
                    </a:stretch>
                  </pic:blipFill>
                  <pic:spPr>
                    <a:xfrm>
                      <a:off x="0" y="0"/>
                      <a:ext cx="5274310" cy="2326640"/>
                    </a:xfrm>
                    <a:prstGeom prst="rect">
                      <a:avLst/>
                    </a:prstGeom>
                  </pic:spPr>
                </pic:pic>
              </a:graphicData>
            </a:graphic>
          </wp:inline>
        </w:drawing>
      </w:r>
      <w:r>
        <w:rPr>
          <w:rFonts w:hint="default" w:ascii="Calibri" w:hAnsi="Calibri" w:eastAsia="sans-serif" w:cs="Calibri"/>
          <w:b w:val="0"/>
          <w:bCs w:val="0"/>
          <w:sz w:val="24"/>
          <w:szCs w:val="24"/>
        </w:rPr>
        <w:br w:type="textWrapping"/>
      </w:r>
      <w:r>
        <w:rPr>
          <w:rFonts w:hint="default" w:ascii="Calibri" w:hAnsi="Calibri" w:eastAsia="sans-serif" w:cs="Calibri"/>
          <w:b w:val="0"/>
          <w:bCs w:val="0"/>
          <w:sz w:val="24"/>
          <w:szCs w:val="24"/>
        </w:rPr>
        <w:br w:type="textWrapping"/>
      </w:r>
      <w:r>
        <w:rPr>
          <w:rFonts w:hint="default" w:ascii="Calibri" w:hAnsi="Calibri" w:eastAsia="sans-serif" w:cs="Calibri"/>
          <w:b w:val="0"/>
          <w:bCs w:val="0"/>
          <w:sz w:val="24"/>
          <w:szCs w:val="24"/>
          <w:u w:val="single"/>
          <w:lang w:val="en-GB"/>
        </w:rPr>
        <w:t>4.</w:t>
      </w:r>
      <w:r>
        <w:rPr>
          <w:rFonts w:hint="default" w:ascii="Calibri" w:hAnsi="Calibri" w:eastAsia="sans-serif" w:cs="Calibri"/>
          <w:b w:val="0"/>
          <w:bCs w:val="0"/>
          <w:sz w:val="24"/>
          <w:szCs w:val="24"/>
          <w:u w:val="single"/>
        </w:rPr>
        <w:t xml:space="preserve"> Model Architecture and Inference Pipeline</w:t>
      </w:r>
    </w:p>
    <w:p w14:paraId="760DB7B5">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With the visual dataset established and the CNN architecture defined, a live inference  (</w:t>
      </w:r>
      <w:r>
        <w:rPr>
          <w:rStyle w:val="44"/>
          <w:rFonts w:hint="default" w:ascii="Calibri" w:hAnsi="Calibri" w:eastAsia="sans-serif" w:cs="Calibri"/>
          <w:sz w:val="24"/>
          <w:szCs w:val="24"/>
        </w:rPr>
        <w:t>continuous_learning_loop.m</w:t>
      </w:r>
      <w:r>
        <w:rPr>
          <w:rFonts w:hint="default" w:ascii="Calibri" w:hAnsi="Calibri" w:eastAsia="sans-serif" w:cs="Calibri"/>
          <w:sz w:val="24"/>
          <w:szCs w:val="24"/>
        </w:rPr>
        <w:t>) was developed to test unseen acoustic data against the pre-trained neural network.</w:t>
      </w:r>
    </w:p>
    <w:p w14:paraId="71369CA7">
      <w:pPr>
        <w:pStyle w:val="85"/>
        <w:keepNext w:val="0"/>
        <w:keepLines w:val="0"/>
        <w:widowControl/>
        <w:numPr>
          <w:ilvl w:val="0"/>
          <w:numId w:val="17"/>
        </w:numPr>
        <w:suppressLineNumbers w:val="0"/>
        <w:spacing w:before="0" w:beforeAutospacing="0" w:line="14" w:lineRule="atLeast"/>
        <w:ind w:right="0" w:right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Model Ingestion</w:t>
      </w:r>
    </w:p>
    <w:p w14:paraId="4E45C3C1">
      <w:pPr>
        <w:pStyle w:val="85"/>
        <w:keepNext w:val="0"/>
        <w:keepLines w:val="0"/>
        <w:widowControl/>
        <w:numPr>
          <w:ilvl w:val="0"/>
          <w:numId w:val="0"/>
        </w:numPr>
        <w:suppressLineNumbers w:val="0"/>
        <w:spacing w:before="0" w:beforeAutospacing="0" w:line="14" w:lineRule="atLeast"/>
        <w:ind w:right="0" w:rightChars="0"/>
        <w:rPr>
          <w:rFonts w:hint="default" w:ascii="Calibri" w:hAnsi="Calibri" w:eastAsia="sans-serif" w:cs="Calibri"/>
          <w:sz w:val="24"/>
          <w:szCs w:val="24"/>
        </w:rPr>
      </w:pPr>
      <w:r>
        <w:rPr>
          <w:rFonts w:hint="default" w:ascii="Calibri" w:hAnsi="Calibri" w:eastAsia="sans-serif" w:cs="Calibri"/>
          <w:b w:val="0"/>
          <w:bCs w:val="0"/>
          <w:sz w:val="24"/>
          <w:szCs w:val="24"/>
        </w:rPr>
        <w:t>T</w:t>
      </w:r>
      <w:r>
        <w:rPr>
          <w:rFonts w:hint="default" w:ascii="Calibri" w:hAnsi="Calibri" w:eastAsia="sans-serif" w:cs="Calibri"/>
          <w:sz w:val="24"/>
          <w:szCs w:val="24"/>
        </w:rPr>
        <w:t>he pipeline initiates by loading the previously optimized classification model (</w:t>
      </w:r>
      <w:r>
        <w:rPr>
          <w:rStyle w:val="44"/>
          <w:rFonts w:hint="default" w:ascii="Calibri" w:hAnsi="Calibri" w:eastAsia="sans-serif" w:cs="Calibri"/>
          <w:sz w:val="24"/>
          <w:szCs w:val="24"/>
        </w:rPr>
        <w:t>trained_motor_model.mat</w:t>
      </w:r>
      <w:r>
        <w:rPr>
          <w:rFonts w:hint="default" w:ascii="Calibri" w:hAnsi="Calibri" w:eastAsia="sans-serif" w:cs="Calibri"/>
          <w:sz w:val="24"/>
          <w:szCs w:val="24"/>
        </w:rPr>
        <w:t>) into the active workspace.</w:t>
      </w:r>
    </w:p>
    <w:p w14:paraId="2F2C278B">
      <w:pPr>
        <w:pStyle w:val="85"/>
        <w:keepNext w:val="0"/>
        <w:keepLines w:val="0"/>
        <w:widowControl/>
        <w:numPr>
          <w:ilvl w:val="0"/>
          <w:numId w:val="17"/>
        </w:numPr>
        <w:suppressLineNumbers w:val="0"/>
        <w:spacing w:before="0" w:beforeAutospacing="0" w:line="14" w:lineRule="atLeast"/>
        <w:ind w:left="0" w:leftChars="0" w:firstLine="0" w:firstLineChars="0"/>
        <w:rPr>
          <w:rFonts w:hint="default" w:ascii="Calibri" w:hAnsi="Calibri" w:eastAsia="sans-serif" w:cs="Calibri"/>
          <w:sz w:val="24"/>
          <w:szCs w:val="24"/>
        </w:rPr>
      </w:pPr>
      <w:r>
        <w:rPr>
          <w:rFonts w:hint="default" w:ascii="Calibri" w:hAnsi="Calibri" w:eastAsia="sans-serif" w:cs="Calibri"/>
          <w:b w:val="0"/>
          <w:bCs w:val="0"/>
          <w:sz w:val="24"/>
          <w:szCs w:val="24"/>
          <w:u w:val="single"/>
        </w:rPr>
        <w:t>Live Inference Translation</w:t>
      </w:r>
    </w:p>
    <w:p w14:paraId="5DA15C9D">
      <w:pPr>
        <w:pStyle w:val="85"/>
        <w:keepNext w:val="0"/>
        <w:keepLines w:val="0"/>
        <w:widowControl/>
        <w:numPr>
          <w:ilvl w:val="0"/>
          <w:numId w:val="0"/>
        </w:numPr>
        <w:suppressLineNumbers w:val="0"/>
        <w:spacing w:before="0" w:beforeAutospacing="0" w:line="14" w:lineRule="atLeast"/>
        <w:ind w:leftChars="0" w:right="0" w:rightChars="0"/>
        <w:rPr>
          <w:rFonts w:hint="default" w:ascii="Calibri" w:hAnsi="Calibri" w:eastAsia="sans-serif" w:cs="Calibri"/>
          <w:sz w:val="24"/>
          <w:szCs w:val="24"/>
        </w:rPr>
      </w:pPr>
      <w:r>
        <w:rPr>
          <w:rFonts w:hint="default" w:ascii="Calibri" w:hAnsi="Calibri" w:eastAsia="sans-serif" w:cs="Calibri"/>
          <w:sz w:val="24"/>
          <w:szCs w:val="24"/>
        </w:rPr>
        <w:t>When a new target file (</w:t>
      </w:r>
      <w:r>
        <w:rPr>
          <w:rStyle w:val="44"/>
          <w:rFonts w:hint="default" w:ascii="Calibri" w:hAnsi="Calibri" w:eastAsia="sans-serif" w:cs="Calibri"/>
          <w:sz w:val="24"/>
          <w:szCs w:val="24"/>
        </w:rPr>
        <w:t>unseen_test_motor.wav</w:t>
      </w:r>
      <w:r>
        <w:rPr>
          <w:rFonts w:hint="default" w:ascii="Calibri" w:hAnsi="Calibri" w:eastAsia="sans-serif" w:cs="Calibri"/>
          <w:sz w:val="24"/>
          <w:szCs w:val="24"/>
        </w:rPr>
        <w:t xml:space="preserve">) is introduced, the system </w:t>
      </w:r>
      <w:r>
        <w:rPr>
          <w:rFonts w:hint="default" w:ascii="Calibri" w:hAnsi="Calibri" w:eastAsia="sans-serif" w:cs="Calibri"/>
          <w:sz w:val="24"/>
          <w:szCs w:val="24"/>
          <w:lang w:val="en-GB"/>
        </w:rPr>
        <w:t>performs</w:t>
      </w:r>
      <w:r>
        <w:rPr>
          <w:rFonts w:hint="default" w:ascii="Calibri" w:hAnsi="Calibri" w:eastAsia="sans-serif" w:cs="Calibri"/>
          <w:sz w:val="24"/>
          <w:szCs w:val="24"/>
        </w:rPr>
        <w:t xml:space="preserve"> the signal processing constraints . It generates a Mel-Spectrogram utilizing the canvas architecture, ensuring the new acoustic data is mapped identically to the training data.</w:t>
      </w:r>
    </w:p>
    <w:p w14:paraId="5FD3BFC5">
      <w:pPr>
        <w:pStyle w:val="85"/>
        <w:keepNext w:val="0"/>
        <w:keepLines w:val="0"/>
        <w:widowControl/>
        <w:numPr>
          <w:ilvl w:val="0"/>
          <w:numId w:val="0"/>
        </w:numPr>
        <w:suppressLineNumbers w:val="0"/>
        <w:spacing w:before="0" w:beforeAutospacing="0" w:line="14" w:lineRule="atLeast"/>
        <w:ind w:leftChars="0" w:right="0" w:rightChars="0"/>
        <w:rPr>
          <w:rFonts w:hint="default" w:ascii="Calibri" w:hAnsi="Calibri" w:eastAsia="sans-serif" w:cs="Calibri"/>
          <w:sz w:val="24"/>
          <w:szCs w:val="24"/>
        </w:rPr>
      </w:pPr>
    </w:p>
    <w:p w14:paraId="790F9A0A">
      <w:pPr>
        <w:pStyle w:val="85"/>
        <w:keepNext w:val="0"/>
        <w:keepLines w:val="0"/>
        <w:widowControl/>
        <w:numPr>
          <w:ilvl w:val="0"/>
          <w:numId w:val="17"/>
        </w:numPr>
        <w:suppressLineNumbers w:val="0"/>
        <w:spacing w:before="0" w:beforeAutospacing="0" w:line="14" w:lineRule="atLeast"/>
        <w:ind w:left="0" w:leftChars="0" w:firstLine="0" w:firstLineChars="0"/>
        <w:rPr>
          <w:rFonts w:hint="default" w:ascii="Calibri" w:hAnsi="Calibri" w:eastAsia="sans-serif" w:cs="Calibri"/>
          <w:sz w:val="24"/>
          <w:szCs w:val="24"/>
        </w:rPr>
      </w:pPr>
      <w:r>
        <w:rPr>
          <w:rFonts w:hint="default" w:ascii="Calibri" w:hAnsi="Calibri" w:eastAsia="sans-serif" w:cs="Calibri"/>
          <w:b w:val="0"/>
          <w:bCs w:val="0"/>
          <w:sz w:val="24"/>
          <w:szCs w:val="24"/>
          <w:u w:val="single"/>
        </w:rPr>
        <w:t>Dimensionality Matching (Trial &amp; Error)</w:t>
      </w:r>
      <w:r>
        <w:rPr>
          <w:rFonts w:hint="default" w:ascii="Calibri" w:hAnsi="Calibri" w:eastAsia="sans-serif" w:cs="Calibri"/>
          <w:sz w:val="24"/>
          <w:szCs w:val="24"/>
        </w:rPr>
        <w:t xml:space="preserve"> </w:t>
      </w:r>
      <w:r>
        <w:rPr>
          <w:rFonts w:hint="default" w:ascii="Calibri" w:hAnsi="Calibri" w:eastAsia="sans-serif" w:cs="Calibri"/>
          <w:sz w:val="24"/>
          <w:szCs w:val="24"/>
        </w:rPr>
        <w:br w:type="textWrapping"/>
      </w:r>
      <w:r>
        <w:rPr>
          <w:rFonts w:hint="default" w:ascii="Calibri" w:hAnsi="Calibri" w:eastAsia="sans-serif" w:cs="Calibri"/>
          <w:sz w:val="24"/>
          <w:szCs w:val="24"/>
        </w:rPr>
        <w:t xml:space="preserve">Because the chosen SqueezeNet-based architecture requires a strict input geometry, early runs of the inference failed due to matrix dimension mismatches. A critical modification was engineered using the </w:t>
      </w:r>
      <w:r>
        <w:rPr>
          <w:rStyle w:val="44"/>
          <w:rFonts w:hint="default" w:ascii="Calibri" w:hAnsi="Calibri" w:eastAsia="sans-serif" w:cs="Calibri"/>
          <w:sz w:val="24"/>
          <w:szCs w:val="24"/>
        </w:rPr>
        <w:t>imresize</w:t>
      </w:r>
      <w:r>
        <w:rPr>
          <w:rFonts w:hint="default" w:ascii="Calibri" w:hAnsi="Calibri" w:eastAsia="sans-serif" w:cs="Calibri"/>
          <w:sz w:val="24"/>
          <w:szCs w:val="24"/>
        </w:rPr>
        <w:t xml:space="preserve"> function, forcefully down-sampling the temporary spectrogram matrix into a strict 227</w:t>
      </w:r>
      <w:r>
        <w:rPr>
          <w:rFonts w:hint="default" w:ascii="Calibri" w:hAnsi="Calibri" w:eastAsia="sans-serif" w:cs="Calibri"/>
          <w:sz w:val="24"/>
          <w:szCs w:val="24"/>
          <w:lang w:val="en-GB"/>
        </w:rPr>
        <w:t xml:space="preserve"> x</w:t>
      </w:r>
      <w:r>
        <w:rPr>
          <w:rFonts w:hint="default" w:ascii="Calibri" w:hAnsi="Calibri" w:eastAsia="sans-serif" w:cs="Calibri"/>
          <w:sz w:val="24"/>
          <w:szCs w:val="24"/>
        </w:rPr>
        <w:t xml:space="preserve"> 227  </w:t>
      </w:r>
      <w:r>
        <w:rPr>
          <w:rFonts w:hint="default" w:ascii="Calibri" w:hAnsi="Calibri" w:eastAsia="sans-serif" w:cs="Calibri"/>
          <w:sz w:val="24"/>
          <w:szCs w:val="24"/>
          <w:lang w:val="en-GB"/>
        </w:rPr>
        <w:t xml:space="preserve">x </w:t>
      </w:r>
      <w:r>
        <w:rPr>
          <w:rFonts w:hint="default" w:ascii="Calibri" w:hAnsi="Calibri" w:eastAsia="sans-serif" w:cs="Calibri"/>
          <w:sz w:val="24"/>
          <w:szCs w:val="24"/>
        </w:rPr>
        <w:t xml:space="preserve">3 RGB format before passing it to the </w:t>
      </w:r>
      <w:r>
        <w:rPr>
          <w:rStyle w:val="44"/>
          <w:rFonts w:hint="default" w:ascii="Calibri" w:hAnsi="Calibri" w:eastAsia="sans-serif" w:cs="Calibri"/>
          <w:sz w:val="24"/>
          <w:szCs w:val="24"/>
        </w:rPr>
        <w:t>classify</w:t>
      </w:r>
      <w:r>
        <w:rPr>
          <w:rFonts w:hint="default" w:ascii="Calibri" w:hAnsi="Calibri" w:eastAsia="sans-serif" w:cs="Calibri"/>
          <w:sz w:val="24"/>
          <w:szCs w:val="24"/>
        </w:rPr>
        <w:t xml:space="preserve"> function.</w:t>
      </w:r>
    </w:p>
    <w:p w14:paraId="7070C69B">
      <w:pPr>
        <w:pStyle w:val="85"/>
        <w:keepNext w:val="0"/>
        <w:keepLines w:val="0"/>
        <w:widowControl/>
        <w:numPr>
          <w:numId w:val="0"/>
        </w:numPr>
        <w:suppressLineNumbers w:val="0"/>
        <w:spacing w:before="0" w:beforeAutospacing="0" w:line="14" w:lineRule="atLeast"/>
        <w:ind w:leftChars="0" w:right="0" w:rightChars="0"/>
        <w:rPr>
          <w:rFonts w:hint="default" w:ascii="Calibri" w:hAnsi="Calibri" w:eastAsia="sans-serif" w:cs="Calibri"/>
          <w:sz w:val="24"/>
          <w:szCs w:val="24"/>
        </w:rPr>
      </w:pPr>
    </w:p>
    <w:p w14:paraId="556DABE8">
      <w:pPr>
        <w:pStyle w:val="85"/>
        <w:keepNext w:val="0"/>
        <w:keepLines w:val="0"/>
        <w:widowControl/>
        <w:numPr>
          <w:ilvl w:val="0"/>
          <w:numId w:val="17"/>
        </w:numPr>
        <w:suppressLineNumbers w:val="0"/>
        <w:spacing w:before="0" w:beforeAutospacing="0" w:line="14" w:lineRule="atLeast"/>
        <w:ind w:left="0" w:leftChars="0" w:firstLine="0" w:firstLineChars="0"/>
        <w:rPr>
          <w:rFonts w:hint="default" w:ascii="Calibri" w:hAnsi="Calibri" w:eastAsia="sans-serif" w:cs="Calibri"/>
          <w:sz w:val="24"/>
          <w:szCs w:val="24"/>
        </w:rPr>
      </w:pPr>
      <w:r>
        <w:rPr>
          <w:rFonts w:hint="default" w:ascii="Calibri" w:hAnsi="Calibri" w:eastAsia="sans-serif" w:cs="Calibri"/>
          <w:b w:val="0"/>
          <w:bCs w:val="0"/>
          <w:sz w:val="24"/>
          <w:szCs w:val="24"/>
          <w:u w:val="single"/>
        </w:rPr>
        <w:t>Diagnostic Dashboard</w:t>
      </w:r>
    </w:p>
    <w:p w14:paraId="6B33485E">
      <w:pPr>
        <w:pStyle w:val="85"/>
        <w:keepNext w:val="0"/>
        <w:keepLines w:val="0"/>
        <w:widowControl/>
        <w:numPr>
          <w:ilvl w:val="0"/>
          <w:numId w:val="0"/>
        </w:numPr>
        <w:suppressLineNumbers w:val="0"/>
        <w:spacing w:before="0" w:beforeAutospacing="0" w:line="14" w:lineRule="atLeast"/>
        <w:ind w:leftChars="0" w:right="0" w:rightChars="0"/>
        <w:rPr>
          <w:rFonts w:hint="default" w:ascii="Calibri" w:hAnsi="Calibri" w:eastAsia="sans-serif" w:cs="Calibri"/>
          <w:sz w:val="24"/>
          <w:szCs w:val="24"/>
          <w:lang w:val="en-GB"/>
        </w:rPr>
      </w:pPr>
      <w:r>
        <w:rPr>
          <w:rFonts w:hint="default" w:ascii="Calibri" w:hAnsi="Calibri" w:eastAsia="sans-serif" w:cs="Calibri"/>
          <w:sz w:val="24"/>
          <w:szCs w:val="24"/>
        </w:rPr>
        <w:t>The system successfully passes the array through the CNN, extracting the highest probability  and outputting a live confidence percentage and predicted mechanical state.</w:t>
      </w:r>
      <w:r>
        <w:rPr>
          <w:rFonts w:hint="default" w:ascii="Calibri" w:hAnsi="Calibri" w:eastAsia="sans-serif" w:cs="Calibri"/>
          <w:sz w:val="24"/>
          <w:szCs w:val="24"/>
          <w:lang w:val="en-GB"/>
        </w:rPr>
        <w:t xml:space="preserve"> But the confidence % for some of the heat maps were not accurate, that is the model predicted some normal spectrograms as fault ones. This is a data diversity limitation.</w:t>
      </w:r>
    </w:p>
    <w:p w14:paraId="63B1A306">
      <w:pPr>
        <w:pStyle w:val="85"/>
        <w:keepNext w:val="0"/>
        <w:keepLines w:val="0"/>
        <w:widowControl/>
        <w:numPr>
          <w:ilvl w:val="0"/>
          <w:numId w:val="18"/>
        </w:numPr>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Continuous Edge Learning</w:t>
      </w:r>
    </w:p>
    <w:p w14:paraId="47F97521">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To elevate the system from a static into a dynamic Predictive Maintenance </w:t>
      </w:r>
      <w:r>
        <w:rPr>
          <w:rFonts w:hint="default" w:ascii="Calibri" w:hAnsi="Calibri" w:eastAsia="sans-serif" w:cs="Calibri"/>
          <w:sz w:val="24"/>
          <w:szCs w:val="24"/>
          <w:lang w:val="en-GB"/>
        </w:rPr>
        <w:t>pipeline</w:t>
      </w:r>
      <w:r>
        <w:rPr>
          <w:rFonts w:hint="default" w:ascii="Calibri" w:hAnsi="Calibri" w:eastAsia="sans-serif" w:cs="Calibri"/>
          <w:sz w:val="24"/>
          <w:szCs w:val="24"/>
        </w:rPr>
        <w:t xml:space="preserve">, a continuous learning feedback loop was </w:t>
      </w:r>
      <w:r>
        <w:rPr>
          <w:rFonts w:hint="default" w:ascii="Calibri" w:hAnsi="Calibri" w:eastAsia="sans-serif" w:cs="Calibri"/>
          <w:sz w:val="24"/>
          <w:szCs w:val="24"/>
          <w:lang w:val="en-GB"/>
        </w:rPr>
        <w:t>created</w:t>
      </w:r>
      <w:r>
        <w:rPr>
          <w:rFonts w:hint="default" w:ascii="Calibri" w:hAnsi="Calibri" w:eastAsia="sans-serif" w:cs="Calibri"/>
          <w:sz w:val="24"/>
          <w:szCs w:val="24"/>
        </w:rPr>
        <w:t xml:space="preserve"> to allow the AI to adapt to mechanical wear over time.</w:t>
      </w:r>
    </w:p>
    <w:p w14:paraId="04E01098">
      <w:pPr>
        <w:pStyle w:val="85"/>
        <w:keepNext w:val="0"/>
        <w:keepLines w:val="0"/>
        <w:widowControl/>
        <w:numPr>
          <w:ilvl w:val="0"/>
          <w:numId w:val="19"/>
        </w:numPr>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b w:val="0"/>
          <w:bCs w:val="0"/>
          <w:sz w:val="24"/>
          <w:szCs w:val="24"/>
          <w:u w:val="single"/>
        </w:rPr>
        <w:t>Experience Archiving</w:t>
      </w:r>
    </w:p>
    <w:p w14:paraId="3DF98062">
      <w:pPr>
        <w:pStyle w:val="85"/>
        <w:keepNext w:val="0"/>
        <w:keepLines w:val="0"/>
        <w:widowControl/>
        <w:numPr>
          <w:ilvl w:val="0"/>
          <w:numId w:val="0"/>
        </w:numPr>
        <w:suppressLineNumbers w:val="0"/>
        <w:spacing w:before="0" w:beforeAutospacing="0" w:line="14" w:lineRule="atLeast"/>
        <w:ind w:right="0" w:rightChars="0"/>
        <w:rPr>
          <w:rFonts w:hint="default" w:ascii="Calibri" w:hAnsi="Calibri" w:eastAsia="sans-serif" w:cs="Calibri"/>
          <w:sz w:val="24"/>
          <w:szCs w:val="24"/>
        </w:rPr>
      </w:pPr>
      <w:r>
        <w:rPr>
          <w:rFonts w:hint="default" w:ascii="Calibri" w:hAnsi="Calibri" w:eastAsia="sans-serif" w:cs="Calibri"/>
          <w:sz w:val="24"/>
          <w:szCs w:val="24"/>
        </w:rPr>
        <w:t xml:space="preserve">Upon predicting the state of a new sound anomaly, the system automatically transitions the temporary spectrogram into the permanent core training dataset. The </w:t>
      </w:r>
      <w:r>
        <w:rPr>
          <w:rStyle w:val="44"/>
          <w:rFonts w:hint="default" w:ascii="Calibri" w:hAnsi="Calibri" w:eastAsia="sans-serif" w:cs="Calibri"/>
          <w:b/>
          <w:bCs/>
          <w:sz w:val="24"/>
          <w:szCs w:val="24"/>
        </w:rPr>
        <w:t>movefile</w:t>
      </w:r>
      <w:r>
        <w:rPr>
          <w:rFonts w:hint="default" w:ascii="Calibri" w:hAnsi="Calibri" w:eastAsia="sans-serif" w:cs="Calibri"/>
          <w:sz w:val="24"/>
          <w:szCs w:val="24"/>
        </w:rPr>
        <w:t xml:space="preserve"> command routes the image into the respective predicted folder (</w:t>
      </w:r>
      <w:r>
        <w:rPr>
          <w:rStyle w:val="44"/>
          <w:rFonts w:hint="default" w:ascii="Calibri" w:hAnsi="Calibri" w:eastAsia="sans-serif" w:cs="Calibri"/>
          <w:sz w:val="24"/>
          <w:szCs w:val="24"/>
        </w:rPr>
        <w:t>Normal</w:t>
      </w:r>
      <w:r>
        <w:rPr>
          <w:rFonts w:hint="default" w:ascii="Calibri" w:hAnsi="Calibri" w:eastAsia="sans-serif" w:cs="Calibri"/>
          <w:sz w:val="24"/>
          <w:szCs w:val="24"/>
        </w:rPr>
        <w:t xml:space="preserve"> or </w:t>
      </w:r>
      <w:r>
        <w:rPr>
          <w:rStyle w:val="44"/>
          <w:rFonts w:hint="default" w:ascii="Calibri" w:hAnsi="Calibri" w:eastAsia="sans-serif" w:cs="Calibri"/>
          <w:sz w:val="24"/>
          <w:szCs w:val="24"/>
        </w:rPr>
        <w:t>Fault</w:t>
      </w:r>
      <w:r>
        <w:rPr>
          <w:rFonts w:hint="default" w:ascii="Calibri" w:hAnsi="Calibri" w:eastAsia="sans-serif" w:cs="Calibri"/>
          <w:sz w:val="24"/>
          <w:szCs w:val="24"/>
        </w:rPr>
        <w:t xml:space="preserve">), appending a localized timestamp ID to prevent </w:t>
      </w:r>
      <w:r>
        <w:rPr>
          <w:rFonts w:hint="default" w:ascii="Calibri" w:hAnsi="Calibri" w:eastAsia="sans-serif" w:cs="Calibri"/>
          <w:sz w:val="24"/>
          <w:szCs w:val="24"/>
          <w:lang w:val="en-GB"/>
        </w:rPr>
        <w:t>existing</w:t>
      </w:r>
      <w:r>
        <w:rPr>
          <w:rFonts w:hint="default" w:ascii="Calibri" w:hAnsi="Calibri" w:eastAsia="sans-serif" w:cs="Calibri"/>
          <w:sz w:val="24"/>
          <w:szCs w:val="24"/>
        </w:rPr>
        <w:t xml:space="preserve"> data overwriting.</w:t>
      </w:r>
    </w:p>
    <w:p w14:paraId="4BB2F163">
      <w:pPr>
        <w:pStyle w:val="85"/>
        <w:keepNext w:val="0"/>
        <w:keepLines w:val="0"/>
        <w:widowControl/>
        <w:numPr>
          <w:ilvl w:val="0"/>
          <w:numId w:val="19"/>
        </w:numPr>
        <w:suppressLineNumbers w:val="0"/>
        <w:spacing w:before="0" w:beforeAutospacing="0" w:line="14" w:lineRule="atLeast"/>
        <w:ind w:left="0" w:leftChars="0" w:firstLine="0" w:firstLine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Memory Management via Datastores (Trial &amp; Error)</w:t>
      </w:r>
    </w:p>
    <w:p w14:paraId="527D025B">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 When attempting to incrementally retrain the network on the newly expanded dataset, system memory overflows occurred. The solution was the implementation of an</w:t>
      </w:r>
      <w:r>
        <w:rPr>
          <w:rFonts w:hint="default" w:ascii="Calibri" w:hAnsi="Calibri" w:eastAsia="sans-serif" w:cs="Calibri"/>
          <w:b/>
          <w:bCs/>
          <w:sz w:val="24"/>
          <w:szCs w:val="24"/>
        </w:rPr>
        <w:t xml:space="preserve"> </w:t>
      </w:r>
      <w:r>
        <w:rPr>
          <w:rStyle w:val="44"/>
          <w:rFonts w:hint="default" w:ascii="Calibri" w:hAnsi="Calibri" w:eastAsia="sans-serif" w:cs="Calibri"/>
          <w:b/>
          <w:bCs/>
          <w:sz w:val="24"/>
          <w:szCs w:val="24"/>
        </w:rPr>
        <w:t>augmentedImageDatastore</w:t>
      </w:r>
      <w:r>
        <w:rPr>
          <w:rFonts w:hint="default" w:ascii="Calibri" w:hAnsi="Calibri" w:eastAsia="sans-serif" w:cs="Calibri"/>
          <w:sz w:val="24"/>
          <w:szCs w:val="24"/>
        </w:rPr>
        <w:t xml:space="preserve">. This object wrapper automatically resized all historical and newly archived image matrices on-the-fly to the 227 </w:t>
      </w:r>
      <w:r>
        <w:rPr>
          <w:rFonts w:hint="default" w:ascii="Calibri" w:hAnsi="Calibri" w:eastAsia="sans-serif" w:cs="Calibri"/>
          <w:sz w:val="24"/>
          <w:szCs w:val="24"/>
          <w:lang w:val="en-GB"/>
        </w:rPr>
        <w:t>x</w:t>
      </w:r>
      <w:r>
        <w:rPr>
          <w:rFonts w:hint="default" w:ascii="Calibri" w:hAnsi="Calibri" w:eastAsia="sans-serif" w:cs="Calibri"/>
          <w:sz w:val="24"/>
          <w:szCs w:val="24"/>
        </w:rPr>
        <w:t xml:space="preserve"> 227 </w:t>
      </w:r>
      <w:r>
        <w:rPr>
          <w:rFonts w:hint="default" w:ascii="Calibri" w:hAnsi="Calibri" w:eastAsia="sans-serif" w:cs="Calibri"/>
          <w:sz w:val="24"/>
          <w:szCs w:val="24"/>
          <w:lang w:val="en-GB"/>
        </w:rPr>
        <w:t xml:space="preserve">x </w:t>
      </w:r>
      <w:r>
        <w:rPr>
          <w:rFonts w:hint="default" w:ascii="Calibri" w:hAnsi="Calibri" w:eastAsia="sans-serif" w:cs="Calibri"/>
          <w:sz w:val="24"/>
          <w:szCs w:val="24"/>
        </w:rPr>
        <w:t xml:space="preserve">3 requirement, allowing the </w:t>
      </w:r>
      <w:r>
        <w:rPr>
          <w:rStyle w:val="44"/>
          <w:rFonts w:hint="default" w:ascii="Calibri" w:hAnsi="Calibri" w:eastAsia="sans-serif" w:cs="Calibri"/>
          <w:b/>
          <w:bCs/>
          <w:sz w:val="24"/>
          <w:szCs w:val="24"/>
        </w:rPr>
        <w:t>trainNetwork</w:t>
      </w:r>
      <w:r>
        <w:rPr>
          <w:rFonts w:hint="default" w:ascii="Calibri" w:hAnsi="Calibri" w:eastAsia="sans-serif" w:cs="Calibri"/>
          <w:sz w:val="24"/>
          <w:szCs w:val="24"/>
        </w:rPr>
        <w:t xml:space="preserve"> function to seamlessly update the classification boundaries and resave the optimized model back to the local directory.</w:t>
      </w:r>
      <w:r>
        <w:rPr>
          <w:rFonts w:hint="default" w:ascii="Calibri" w:hAnsi="Calibri" w:eastAsia="sans-serif" w:cs="Calibri"/>
          <w:sz w:val="24"/>
          <w:szCs w:val="24"/>
        </w:rPr>
        <w:br w:type="textWrapping"/>
      </w:r>
      <w:r>
        <w:rPr>
          <w:rFonts w:hint="default" w:ascii="Calibri" w:hAnsi="Calibri" w:eastAsia="sans-serif" w:cs="Calibri"/>
          <w:sz w:val="24"/>
          <w:szCs w:val="24"/>
        </w:rPr>
        <w:br w:type="textWrapping"/>
      </w:r>
      <w:r>
        <w:rPr>
          <w:rFonts w:hint="default" w:ascii="Calibri" w:hAnsi="Calibri" w:eastAsia="sans-serif" w:cs="Calibri"/>
          <w:sz w:val="24"/>
          <w:szCs w:val="24"/>
        </w:rPr>
        <w:br w:type="textWrapping"/>
      </w:r>
      <w:r>
        <w:rPr>
          <w:rFonts w:hint="default" w:ascii="Calibri" w:hAnsi="Calibri" w:eastAsia="sans-serif" w:cs="Calibri"/>
          <w:b w:val="0"/>
          <w:bCs w:val="0"/>
          <w:sz w:val="24"/>
          <w:szCs w:val="24"/>
          <w:u w:val="single"/>
          <w:lang w:val="en-GB"/>
        </w:rPr>
        <w:t>6.</w:t>
      </w:r>
      <w:r>
        <w:rPr>
          <w:rFonts w:hint="default" w:ascii="Calibri" w:hAnsi="Calibri" w:eastAsia="sans-serif" w:cs="Calibri"/>
          <w:b w:val="0"/>
          <w:bCs w:val="0"/>
          <w:sz w:val="24"/>
          <w:szCs w:val="24"/>
          <w:u w:val="single"/>
        </w:rPr>
        <w:t>Graphical User Interface (GUI) and Live Diagnostic Dashboard</w:t>
      </w:r>
    </w:p>
    <w:p w14:paraId="29D43C88">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To transition the predictive maintenance system from a localized scripting environment into a deployable software tool, a standalone Graphical User Interface (GUI) was </w:t>
      </w:r>
      <w:r>
        <w:rPr>
          <w:rFonts w:hint="default" w:ascii="Calibri" w:hAnsi="Calibri" w:eastAsia="sans-serif" w:cs="Calibri"/>
          <w:sz w:val="24"/>
          <w:szCs w:val="24"/>
          <w:lang w:val="en-GB"/>
        </w:rPr>
        <w:t>created</w:t>
      </w:r>
      <w:r>
        <w:rPr>
          <w:rFonts w:hint="default" w:ascii="Calibri" w:hAnsi="Calibri" w:eastAsia="sans-serif" w:cs="Calibri"/>
          <w:sz w:val="24"/>
          <w:szCs w:val="24"/>
        </w:rPr>
        <w:t xml:space="preserve"> using the MATLAB App Designer framework. This dashboard acts as the primary operational frontend, wrapping the SqueezeNet inference and Mel-Spectrogram signal processing scripts into a event-driven architecture.</w:t>
      </w:r>
    </w:p>
    <w:p w14:paraId="770C851E">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w:t>
      </w:r>
      <w:r>
        <w:rPr>
          <w:rFonts w:hint="default" w:ascii="Calibri" w:hAnsi="Calibri" w:eastAsia="sans-serif" w:cs="Calibri"/>
          <w:b w:val="0"/>
          <w:bCs w:val="0"/>
          <w:sz w:val="24"/>
          <w:szCs w:val="24"/>
          <w:u w:val="single"/>
        </w:rPr>
        <w:t xml:space="preserve"> UI Architecture and Component Mapping</w:t>
      </w:r>
    </w:p>
    <w:p w14:paraId="248D44EE">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The frontend was designed to provide immediate, telemetry to the system operator without exposing the underlying computational matrix operations. The interface is composed of four primary unified components:</w:t>
      </w:r>
    </w:p>
    <w:p w14:paraId="02B01F76">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b/>
          <w:bCs/>
          <w:sz w:val="24"/>
          <w:szCs w:val="24"/>
        </w:rPr>
        <w:t>Live Frequency Spectrogram (</w:t>
      </w:r>
      <w:r>
        <w:rPr>
          <w:rStyle w:val="44"/>
          <w:rFonts w:hint="default" w:ascii="Calibri" w:hAnsi="Calibri" w:eastAsia="sans-serif" w:cs="Calibri"/>
          <w:b/>
          <w:bCs/>
          <w:sz w:val="24"/>
          <w:szCs w:val="24"/>
        </w:rPr>
        <w:t>app.UIAxes</w:t>
      </w:r>
      <w:r>
        <w:rPr>
          <w:rFonts w:hint="default" w:ascii="Calibri" w:hAnsi="Calibri" w:eastAsia="sans-serif" w:cs="Calibri"/>
          <w:b/>
          <w:bCs/>
          <w:sz w:val="24"/>
          <w:szCs w:val="24"/>
        </w:rPr>
        <w:t>):</w:t>
      </w:r>
      <w:r>
        <w:rPr>
          <w:rFonts w:hint="default" w:ascii="Calibri" w:hAnsi="Calibri" w:eastAsia="sans-serif" w:cs="Calibri"/>
          <w:sz w:val="24"/>
          <w:szCs w:val="24"/>
        </w:rPr>
        <w:t xml:space="preserve"> A dedicated 2D Cartesian plane optimized to render the acoustic heat map in real-time, completely superseding the headless graphical exports used in earlier phases.</w:t>
      </w:r>
    </w:p>
    <w:p w14:paraId="21174152">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b/>
          <w:bCs/>
          <w:sz w:val="24"/>
          <w:szCs w:val="24"/>
        </w:rPr>
        <w:t>Execution Trigger (</w:t>
      </w:r>
      <w:r>
        <w:rPr>
          <w:rStyle w:val="44"/>
          <w:rFonts w:hint="default" w:ascii="Calibri" w:hAnsi="Calibri" w:eastAsia="sans-serif" w:cs="Calibri"/>
          <w:b/>
          <w:bCs/>
          <w:sz w:val="24"/>
          <w:szCs w:val="24"/>
        </w:rPr>
        <w:t>app.RunDiagnosisButton</w:t>
      </w:r>
      <w:r>
        <w:rPr>
          <w:rFonts w:hint="default" w:ascii="Calibri" w:hAnsi="Calibri" w:eastAsia="sans-serif" w:cs="Calibri"/>
          <w:b/>
          <w:bCs/>
          <w:sz w:val="24"/>
          <w:szCs w:val="24"/>
        </w:rPr>
        <w:t>):</w:t>
      </w:r>
      <w:r>
        <w:rPr>
          <w:rFonts w:hint="default" w:ascii="Calibri" w:hAnsi="Calibri" w:eastAsia="sans-serif" w:cs="Calibri"/>
          <w:sz w:val="24"/>
          <w:szCs w:val="24"/>
        </w:rPr>
        <w:t xml:space="preserve"> The primary user input that initiates the backend acoustic capture and classification pipeline via a callback function.</w:t>
      </w:r>
    </w:p>
    <w:p w14:paraId="44F3E141">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b/>
          <w:bCs/>
          <w:sz w:val="24"/>
          <w:szCs w:val="24"/>
        </w:rPr>
        <w:t>AI Confidence Meter (</w:t>
      </w:r>
      <w:r>
        <w:rPr>
          <w:rStyle w:val="44"/>
          <w:rFonts w:hint="default" w:ascii="Calibri" w:hAnsi="Calibri" w:eastAsia="sans-serif" w:cs="Calibri"/>
          <w:b/>
          <w:bCs/>
          <w:sz w:val="24"/>
          <w:szCs w:val="24"/>
        </w:rPr>
        <w:t>app.AIConfidenceGauge</w:t>
      </w:r>
      <w:r>
        <w:rPr>
          <w:rFonts w:hint="default" w:ascii="Calibri" w:hAnsi="Calibri" w:eastAsia="sans-serif" w:cs="Calibri"/>
          <w:b/>
          <w:bCs/>
          <w:sz w:val="24"/>
          <w:szCs w:val="24"/>
        </w:rPr>
        <w:t>):</w:t>
      </w:r>
      <w:r>
        <w:rPr>
          <w:rFonts w:hint="default" w:ascii="Calibri" w:hAnsi="Calibri" w:eastAsia="sans-serif" w:cs="Calibri"/>
          <w:sz w:val="24"/>
          <w:szCs w:val="24"/>
        </w:rPr>
        <w:t xml:space="preserve"> A radial gauge physically mapped to the maximum classification score matrix, visually quantifying the neural network's mathematical certainty bounded between 0 and 100.</w:t>
      </w:r>
    </w:p>
    <w:p w14:paraId="277FE20F">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b/>
          <w:bCs/>
          <w:sz w:val="24"/>
          <w:szCs w:val="24"/>
        </w:rPr>
        <w:t>System Diagnostic State (</w:t>
      </w:r>
      <w:r>
        <w:rPr>
          <w:rStyle w:val="44"/>
          <w:rFonts w:hint="default" w:ascii="Calibri" w:hAnsi="Calibri" w:eastAsia="sans-serif" w:cs="Calibri"/>
          <w:b/>
          <w:bCs/>
          <w:sz w:val="24"/>
          <w:szCs w:val="24"/>
        </w:rPr>
        <w:t>app.SystemDiagnosticstateLamp</w:t>
      </w:r>
      <w:r>
        <w:rPr>
          <w:rFonts w:hint="default" w:ascii="Calibri" w:hAnsi="Calibri" w:eastAsia="sans-serif" w:cs="Calibri"/>
          <w:b/>
          <w:bCs/>
          <w:sz w:val="24"/>
          <w:szCs w:val="24"/>
        </w:rPr>
        <w:t>):</w:t>
      </w:r>
      <w:r>
        <w:rPr>
          <w:rFonts w:hint="default" w:ascii="Calibri" w:hAnsi="Calibri" w:eastAsia="sans-serif" w:cs="Calibri"/>
          <w:sz w:val="24"/>
          <w:szCs w:val="24"/>
        </w:rPr>
        <w:t xml:space="preserve"> A dynamic Boolean indicator lamp programmed to shift hexadecimal color values based on string matching from the classification output layer (e.g., transitioning to Red upon detecting a </w:t>
      </w:r>
      <w:r>
        <w:rPr>
          <w:rStyle w:val="44"/>
          <w:rFonts w:hint="default" w:ascii="Calibri" w:hAnsi="Calibri" w:eastAsia="sans-serif" w:cs="Calibri"/>
          <w:sz w:val="24"/>
          <w:szCs w:val="24"/>
        </w:rPr>
        <w:t>Fault</w:t>
      </w:r>
      <w:r>
        <w:rPr>
          <w:rFonts w:hint="default" w:ascii="Calibri" w:hAnsi="Calibri" w:eastAsia="sans-serif" w:cs="Calibri"/>
          <w:sz w:val="24"/>
          <w:szCs w:val="24"/>
        </w:rPr>
        <w:t xml:space="preserve"> anomaly).</w:t>
      </w:r>
    </w:p>
    <w:p w14:paraId="7450EA90">
      <w:pPr>
        <w:pStyle w:val="85"/>
        <w:keepNext w:val="0"/>
        <w:keepLines w:val="0"/>
        <w:widowControl/>
        <w:suppressLineNumbers w:val="0"/>
        <w:spacing w:before="0" w:beforeAutospacing="0" w:line="14" w:lineRule="atLeast"/>
        <w:rPr>
          <w:rFonts w:hint="default" w:ascii="Calibri" w:hAnsi="Calibri" w:eastAsia="sans-serif" w:cs="Calibri"/>
          <w:sz w:val="24"/>
          <w:szCs w:val="24"/>
          <w:lang w:val="en-GB"/>
        </w:rPr>
      </w:pPr>
      <w:r>
        <w:rPr>
          <w:rFonts w:hint="default" w:ascii="Calibri" w:hAnsi="Calibri" w:eastAsia="sans-serif" w:cs="Calibri"/>
          <w:sz w:val="24"/>
          <w:szCs w:val="24"/>
          <w:lang w:val="en-GB"/>
        </w:rPr>
        <w:drawing>
          <wp:inline distT="0" distB="0" distL="114300" distR="114300">
            <wp:extent cx="2903220" cy="3625215"/>
            <wp:effectExtent l="0" t="0" r="7620" b="1905"/>
            <wp:docPr id="5" name="Picture 5" descr="Screenshot 2026-06-19 09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19 093412"/>
                    <pic:cNvPicPr>
                      <a:picLocks noChangeAspect="1"/>
                    </pic:cNvPicPr>
                  </pic:nvPicPr>
                  <pic:blipFill>
                    <a:blip r:embed="rId8"/>
                    <a:stretch>
                      <a:fillRect/>
                    </a:stretch>
                  </pic:blipFill>
                  <pic:spPr>
                    <a:xfrm>
                      <a:off x="0" y="0"/>
                      <a:ext cx="2903220" cy="3625215"/>
                    </a:xfrm>
                    <a:prstGeom prst="rect">
                      <a:avLst/>
                    </a:prstGeom>
                  </pic:spPr>
                </pic:pic>
              </a:graphicData>
            </a:graphic>
          </wp:inline>
        </w:drawing>
      </w:r>
    </w:p>
    <w:p w14:paraId="6195D541">
      <w:pPr>
        <w:pStyle w:val="85"/>
        <w:keepNext w:val="0"/>
        <w:keepLines w:val="0"/>
        <w:widowControl/>
        <w:suppressLineNumbers w:val="0"/>
        <w:spacing w:before="0" w:beforeAutospacing="0" w:line="14" w:lineRule="atLeast"/>
        <w:rPr>
          <w:rFonts w:hint="default" w:ascii="Calibri" w:hAnsi="Calibri" w:eastAsia="sans-serif" w:cs="Calibri"/>
          <w:sz w:val="24"/>
          <w:szCs w:val="24"/>
          <w:lang w:val="en-GB"/>
        </w:rPr>
      </w:pPr>
    </w:p>
    <w:p w14:paraId="6CD81282">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(ii)</w:t>
      </w:r>
      <w:r>
        <w:rPr>
          <w:rFonts w:hint="default" w:ascii="Calibri" w:hAnsi="Calibri" w:eastAsia="sans-serif" w:cs="Calibri"/>
          <w:b w:val="0"/>
          <w:bCs w:val="0"/>
          <w:sz w:val="24"/>
          <w:szCs w:val="24"/>
          <w:u w:val="single"/>
        </w:rPr>
        <w:t xml:space="preserve"> Backend Integration and Event-Driven Callbacks</w:t>
      </w:r>
    </w:p>
    <w:p w14:paraId="6D779D09">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Integrating the trained deep learning model into the GUI required specific memory management constraints. To prevent execution latency (UI freezing) during inference, the </w:t>
      </w:r>
      <w:r>
        <w:rPr>
          <w:rStyle w:val="44"/>
          <w:rFonts w:hint="default" w:ascii="Calibri" w:hAnsi="Calibri" w:eastAsia="sans-serif" w:cs="Calibri"/>
          <w:sz w:val="24"/>
          <w:szCs w:val="24"/>
        </w:rPr>
        <w:t>trained_motor_model.mat</w:t>
      </w:r>
      <w:r>
        <w:rPr>
          <w:rFonts w:hint="default" w:ascii="Calibri" w:hAnsi="Calibri" w:eastAsia="sans-serif" w:cs="Calibri"/>
          <w:sz w:val="24"/>
          <w:szCs w:val="24"/>
        </w:rPr>
        <w:t xml:space="preserve"> file and its associated CNN parameters are ingested into the app's private properties during the </w:t>
      </w:r>
      <w:r>
        <w:rPr>
          <w:rStyle w:val="44"/>
          <w:rFonts w:hint="default" w:ascii="Calibri" w:hAnsi="Calibri" w:eastAsia="sans-serif" w:cs="Calibri"/>
          <w:sz w:val="24"/>
          <w:szCs w:val="24"/>
        </w:rPr>
        <w:t>startupFcn</w:t>
      </w:r>
      <w:r>
        <w:rPr>
          <w:rFonts w:hint="default" w:ascii="Calibri" w:hAnsi="Calibri" w:eastAsia="sans-serif" w:cs="Calibri"/>
          <w:sz w:val="24"/>
          <w:szCs w:val="24"/>
        </w:rPr>
        <w:t xml:space="preserve"> execution. This pre-loads the SqueezeNet architecture into the system's RAM immediately upon application launch.</w:t>
      </w:r>
    </w:p>
    <w:p w14:paraId="1B5FB20E">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When the operator initiates the </w:t>
      </w:r>
      <w:r>
        <w:rPr>
          <w:rStyle w:val="44"/>
          <w:rFonts w:hint="default" w:ascii="Calibri" w:hAnsi="Calibri" w:eastAsia="sans-serif" w:cs="Calibri"/>
          <w:sz w:val="24"/>
          <w:szCs w:val="24"/>
        </w:rPr>
        <w:t>RunDiagnosisButtonPushed</w:t>
      </w:r>
      <w:r>
        <w:rPr>
          <w:rFonts w:hint="default" w:ascii="Calibri" w:hAnsi="Calibri" w:eastAsia="sans-serif" w:cs="Calibri"/>
          <w:sz w:val="24"/>
          <w:szCs w:val="24"/>
        </w:rPr>
        <w:t xml:space="preserve"> callback, the event-driven architecture executes the inference loop directly within the application shell. The incoming raw </w:t>
      </w:r>
      <w:r>
        <w:rPr>
          <w:rStyle w:val="44"/>
          <w:rFonts w:hint="default" w:ascii="Calibri" w:hAnsi="Calibri" w:eastAsia="sans-serif" w:cs="Calibri"/>
          <w:sz w:val="24"/>
          <w:szCs w:val="24"/>
        </w:rPr>
        <w:t>.wav</w:t>
      </w:r>
      <w:r>
        <w:rPr>
          <w:rFonts w:hint="default" w:ascii="Calibri" w:hAnsi="Calibri" w:eastAsia="sans-serif" w:cs="Calibri"/>
          <w:sz w:val="24"/>
          <w:szCs w:val="24"/>
        </w:rPr>
        <w:t xml:space="preserve"> temporal data is passed through the </w:t>
      </w:r>
      <w:r>
        <w:rPr>
          <w:rStyle w:val="44"/>
          <w:rFonts w:hint="default" w:ascii="Calibri" w:hAnsi="Calibri" w:eastAsia="sans-serif" w:cs="Calibri"/>
          <w:b/>
          <w:bCs/>
          <w:sz w:val="24"/>
          <w:szCs w:val="24"/>
        </w:rPr>
        <w:t>melSpectrogram</w:t>
      </w:r>
      <w:r>
        <w:rPr>
          <w:rFonts w:hint="default" w:ascii="Calibri" w:hAnsi="Calibri" w:eastAsia="sans-serif" w:cs="Calibri"/>
          <w:sz w:val="24"/>
          <w:szCs w:val="24"/>
        </w:rPr>
        <w:t xml:space="preserve"> function. The resulting power matrix is simultaneously routed to two distinct pathways:</w:t>
      </w:r>
    </w:p>
    <w:p w14:paraId="21452600">
      <w:pPr>
        <w:pStyle w:val="85"/>
        <w:keepNext w:val="0"/>
        <w:keepLines w:val="0"/>
        <w:widowControl/>
        <w:suppressLineNumbers w:val="0"/>
        <w:spacing w:before="0" w:beforeAutospacing="0" w:line="14" w:lineRule="atLeast"/>
        <w:ind w:left="720"/>
        <w:rPr>
          <w:rFonts w:hint="default" w:ascii="Calibri" w:hAnsi="Calibri" w:eastAsia="sans-serif" w:cs="Calibri"/>
          <w:sz w:val="24"/>
          <w:szCs w:val="24"/>
        </w:rPr>
      </w:pPr>
      <w:r>
        <w:rPr>
          <w:rFonts w:hint="default" w:ascii="Calibri" w:hAnsi="Calibri" w:eastAsia="sans-serif" w:cs="Calibri"/>
          <w:b/>
          <w:bCs/>
          <w:sz w:val="24"/>
          <w:szCs w:val="24"/>
        </w:rPr>
        <w:t>Visual Routing:</w:t>
      </w:r>
      <w:r>
        <w:rPr>
          <w:rFonts w:hint="default" w:ascii="Calibri" w:hAnsi="Calibri" w:eastAsia="sans-serif" w:cs="Calibri"/>
          <w:sz w:val="24"/>
          <w:szCs w:val="24"/>
        </w:rPr>
        <w:t xml:space="preserve"> The matrix is converted to decibels and rendered directly onto </w:t>
      </w:r>
      <w:r>
        <w:rPr>
          <w:rStyle w:val="44"/>
          <w:rFonts w:hint="default" w:ascii="Calibri" w:hAnsi="Calibri" w:eastAsia="sans-serif" w:cs="Calibri"/>
          <w:sz w:val="24"/>
          <w:szCs w:val="24"/>
        </w:rPr>
        <w:t>app.UIAxes</w:t>
      </w:r>
      <w:r>
        <w:rPr>
          <w:rFonts w:hint="default" w:ascii="Calibri" w:hAnsi="Calibri" w:eastAsia="sans-serif" w:cs="Calibri"/>
          <w:sz w:val="24"/>
          <w:szCs w:val="24"/>
        </w:rPr>
        <w:t xml:space="preserve"> using the </w:t>
      </w:r>
      <w:r>
        <w:rPr>
          <w:rStyle w:val="44"/>
          <w:rFonts w:hint="default" w:ascii="Calibri" w:hAnsi="Calibri" w:eastAsia="sans-serif" w:cs="Calibri"/>
          <w:sz w:val="24"/>
          <w:szCs w:val="24"/>
        </w:rPr>
        <w:t>imagesc</w:t>
      </w:r>
      <w:r>
        <w:rPr>
          <w:rFonts w:hint="default" w:ascii="Calibri" w:hAnsi="Calibri" w:eastAsia="sans-serif" w:cs="Calibri"/>
          <w:sz w:val="24"/>
          <w:szCs w:val="24"/>
        </w:rPr>
        <w:t xml:space="preserve"> function and a logarithmic jet colormap.</w:t>
      </w:r>
    </w:p>
    <w:p w14:paraId="2B94C1DD">
      <w:pPr>
        <w:pStyle w:val="85"/>
        <w:keepNext w:val="0"/>
        <w:keepLines w:val="0"/>
        <w:widowControl/>
        <w:suppressLineNumbers w:val="0"/>
        <w:spacing w:before="0" w:beforeAutospacing="0" w:line="14" w:lineRule="atLeast"/>
        <w:ind w:left="720"/>
        <w:rPr>
          <w:rFonts w:hint="default" w:ascii="Calibri" w:hAnsi="Calibri" w:eastAsia="sans-serif" w:cs="Calibri"/>
          <w:b w:val="0"/>
          <w:bCs w:val="0"/>
          <w:sz w:val="24"/>
          <w:szCs w:val="24"/>
          <w:u w:val="single"/>
          <w:lang w:val="en-GB"/>
        </w:rPr>
      </w:pPr>
      <w:r>
        <w:rPr>
          <w:rFonts w:hint="default" w:ascii="Calibri" w:hAnsi="Calibri" w:eastAsia="sans-serif" w:cs="Calibri"/>
          <w:b/>
          <w:bCs/>
          <w:sz w:val="24"/>
          <w:szCs w:val="24"/>
        </w:rPr>
        <w:t>Inference Routing:</w:t>
      </w:r>
      <w:r>
        <w:rPr>
          <w:rFonts w:hint="default" w:ascii="Calibri" w:hAnsi="Calibri" w:eastAsia="sans-serif" w:cs="Calibri"/>
          <w:sz w:val="24"/>
          <w:szCs w:val="24"/>
        </w:rPr>
        <w:t xml:space="preserve"> The matrix is passed through memory to be structurally resized to the 227</w:t>
      </w:r>
      <w:r>
        <w:rPr>
          <w:rFonts w:hint="default" w:ascii="Calibri" w:hAnsi="Calibri" w:eastAsia="sans-serif" w:cs="Calibri"/>
          <w:sz w:val="24"/>
          <w:szCs w:val="24"/>
          <w:lang w:val="en-GB"/>
        </w:rPr>
        <w:t>x</w:t>
      </w:r>
      <w:r>
        <w:rPr>
          <w:rFonts w:hint="default" w:ascii="Calibri" w:hAnsi="Calibri" w:eastAsia="sans-serif" w:cs="Calibri"/>
          <w:sz w:val="24"/>
          <w:szCs w:val="24"/>
        </w:rPr>
        <w:t xml:space="preserve"> 227 </w:t>
      </w:r>
      <w:r>
        <w:rPr>
          <w:rFonts w:hint="default" w:ascii="Calibri" w:hAnsi="Calibri" w:eastAsia="sans-serif" w:cs="Calibri"/>
          <w:sz w:val="24"/>
          <w:szCs w:val="24"/>
          <w:lang w:val="en-GB"/>
        </w:rPr>
        <w:t>x</w:t>
      </w:r>
      <w:r>
        <w:rPr>
          <w:rFonts w:hint="default" w:ascii="Calibri" w:hAnsi="Calibri" w:eastAsia="sans-serif" w:cs="Calibri"/>
          <w:sz w:val="24"/>
          <w:szCs w:val="24"/>
        </w:rPr>
        <w:t xml:space="preserve"> 3 tensor requirement.</w:t>
      </w:r>
    </w:p>
    <w:p w14:paraId="455440C9">
      <w:pPr>
        <w:pStyle w:val="85"/>
        <w:keepNext w:val="0"/>
        <w:keepLines w:val="0"/>
        <w:widowControl/>
        <w:numPr>
          <w:ilvl w:val="0"/>
          <w:numId w:val="0"/>
        </w:numPr>
        <w:suppressLineNumbers w:val="0"/>
        <w:spacing w:before="0" w:beforeAutospacing="0" w:line="14" w:lineRule="atLeast"/>
        <w:ind w:leftChars="0" w:right="0" w:rightChars="0"/>
        <w:rPr>
          <w:rFonts w:hint="default" w:ascii="Calibri" w:hAnsi="Calibri" w:eastAsia="sans-serif" w:cs="Calibri"/>
          <w:b w:val="0"/>
          <w:bCs w:val="0"/>
          <w:sz w:val="24"/>
          <w:szCs w:val="24"/>
          <w:u w:val="single"/>
          <w:lang w:val="en-GB"/>
        </w:rPr>
      </w:pPr>
    </w:p>
    <w:p w14:paraId="7E9B0A9D">
      <w:pPr>
        <w:pStyle w:val="85"/>
        <w:keepNext w:val="0"/>
        <w:keepLines w:val="0"/>
        <w:widowControl/>
        <w:numPr>
          <w:ilvl w:val="0"/>
          <w:numId w:val="0"/>
        </w:numPr>
        <w:suppressLineNumbers w:val="0"/>
        <w:spacing w:before="0" w:beforeAutospacing="0" w:line="14" w:lineRule="atLeast"/>
        <w:ind w:leftChars="0" w:right="0" w:right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(iii)</w:t>
      </w:r>
      <w:r>
        <w:rPr>
          <w:rFonts w:hint="default" w:ascii="Calibri" w:hAnsi="Calibri" w:eastAsia="sans-serif" w:cs="Calibri"/>
          <w:b w:val="0"/>
          <w:bCs w:val="0"/>
          <w:sz w:val="24"/>
          <w:szCs w:val="24"/>
          <w:u w:val="single"/>
        </w:rPr>
        <w:t>State Execution and</w:t>
      </w:r>
      <w:r>
        <w:rPr>
          <w:rFonts w:hint="default" w:ascii="Calibri" w:hAnsi="Calibri" w:eastAsia="sans-serif" w:cs="Calibri"/>
          <w:b w:val="0"/>
          <w:bCs w:val="0"/>
          <w:sz w:val="24"/>
          <w:szCs w:val="24"/>
          <w:u w:val="single"/>
          <w:lang w:val="en-GB"/>
        </w:rPr>
        <w:t xml:space="preserve"> </w:t>
      </w:r>
      <w:r>
        <w:rPr>
          <w:rFonts w:hint="default" w:ascii="Calibri" w:hAnsi="Calibri" w:eastAsia="sans-serif" w:cs="Calibri"/>
          <w:b w:val="0"/>
          <w:bCs w:val="0"/>
          <w:sz w:val="24"/>
          <w:szCs w:val="24"/>
          <w:u w:val="single"/>
        </w:rPr>
        <w:t>Output</w:t>
      </w:r>
    </w:p>
    <w:p w14:paraId="101E2D68">
      <w:pPr>
        <w:pStyle w:val="85"/>
        <w:keepNext w:val="0"/>
        <w:keepLines w:val="0"/>
        <w:widowControl/>
        <w:suppressLineNumbers w:val="0"/>
        <w:spacing w:before="0" w:beforeAutospacing="0" w:line="14" w:lineRule="atLeast"/>
        <w:rPr>
          <w:rFonts w:hint="default"/>
          <w:lang w:val="en-GB"/>
        </w:rPr>
      </w:pPr>
      <w:r>
        <w:rPr>
          <w:rFonts w:hint="default" w:ascii="Calibri" w:hAnsi="Calibri" w:eastAsia="sans-serif" w:cs="Calibri"/>
          <w:sz w:val="24"/>
          <w:szCs w:val="24"/>
        </w:rPr>
        <w:t xml:space="preserve">Upon successful ingestion by the </w:t>
      </w:r>
      <w:r>
        <w:rPr>
          <w:rStyle w:val="44"/>
          <w:rFonts w:hint="default" w:ascii="Calibri" w:hAnsi="Calibri" w:eastAsia="sans-serif" w:cs="Calibri"/>
          <w:sz w:val="24"/>
          <w:szCs w:val="24"/>
        </w:rPr>
        <w:t>classify</w:t>
      </w:r>
      <w:r>
        <w:rPr>
          <w:rFonts w:hint="default" w:ascii="Calibri" w:hAnsi="Calibri" w:eastAsia="sans-serif" w:cs="Calibri"/>
          <w:sz w:val="24"/>
          <w:szCs w:val="24"/>
        </w:rPr>
        <w:t xml:space="preserve"> function, the CNN's terminal layer outputs its probability distribution vector. The callback logic extracts the maximum probabilistic integer and binds it directly to </w:t>
      </w:r>
      <w:r>
        <w:rPr>
          <w:rStyle w:val="44"/>
          <w:rFonts w:hint="default" w:ascii="Calibri" w:hAnsi="Calibri" w:eastAsia="sans-serif" w:cs="Calibri"/>
          <w:b/>
          <w:bCs/>
          <w:sz w:val="24"/>
          <w:szCs w:val="24"/>
        </w:rPr>
        <w:t>app.AIConfidenceGauge.Value</w:t>
      </w:r>
      <w:r>
        <w:rPr>
          <w:rFonts w:hint="default" w:ascii="Calibri" w:hAnsi="Calibri" w:eastAsia="sans-serif" w:cs="Calibri"/>
          <w:sz w:val="24"/>
          <w:szCs w:val="24"/>
        </w:rPr>
        <w:t>. Simultaneously, conditional logic evaluates the dominant categorical string (</w:t>
      </w:r>
      <w:r>
        <w:rPr>
          <w:rStyle w:val="44"/>
          <w:rFonts w:hint="default" w:ascii="Calibri" w:hAnsi="Calibri" w:eastAsia="sans-serif" w:cs="Calibri"/>
          <w:sz w:val="24"/>
          <w:szCs w:val="24"/>
        </w:rPr>
        <w:t>Normal</w:t>
      </w:r>
      <w:r>
        <w:rPr>
          <w:rFonts w:hint="default" w:ascii="Calibri" w:hAnsi="Calibri" w:eastAsia="sans-serif" w:cs="Calibri"/>
          <w:sz w:val="24"/>
          <w:szCs w:val="24"/>
        </w:rPr>
        <w:t xml:space="preserve"> vs. </w:t>
      </w:r>
      <w:r>
        <w:rPr>
          <w:rStyle w:val="44"/>
          <w:rFonts w:hint="default" w:ascii="Calibri" w:hAnsi="Calibri" w:eastAsia="sans-serif" w:cs="Calibri"/>
          <w:sz w:val="24"/>
          <w:szCs w:val="24"/>
        </w:rPr>
        <w:t>Fault</w:t>
      </w:r>
      <w:r>
        <w:rPr>
          <w:rFonts w:hint="default" w:ascii="Calibri" w:hAnsi="Calibri" w:eastAsia="sans-serif" w:cs="Calibri"/>
          <w:sz w:val="24"/>
          <w:szCs w:val="24"/>
        </w:rPr>
        <w:t xml:space="preserve">) and dynamically overrides the </w:t>
      </w:r>
      <w:r>
        <w:rPr>
          <w:rStyle w:val="44"/>
          <w:rFonts w:hint="default" w:ascii="Calibri" w:hAnsi="Calibri" w:eastAsia="sans-serif" w:cs="Calibri"/>
          <w:b/>
          <w:bCs/>
          <w:sz w:val="24"/>
          <w:szCs w:val="24"/>
        </w:rPr>
        <w:t>app.SystemDiagnosticstateLamp</w:t>
      </w:r>
      <w:r>
        <w:rPr>
          <w:rStyle w:val="44"/>
          <w:rFonts w:hint="default" w:ascii="Calibri" w:hAnsi="Calibri" w:eastAsia="sans-serif" w:cs="Calibri"/>
          <w:sz w:val="24"/>
          <w:szCs w:val="24"/>
        </w:rPr>
        <w:t>.Color</w:t>
      </w:r>
      <w:r>
        <w:rPr>
          <w:rFonts w:hint="default" w:ascii="Calibri" w:hAnsi="Calibri" w:eastAsia="sans-serif" w:cs="Calibri"/>
          <w:sz w:val="24"/>
          <w:szCs w:val="24"/>
        </w:rPr>
        <w:t xml:space="preserve"> property, translating complex multidimensional  math into an accessible, real-world alert.</w:t>
      </w:r>
      <w:r>
        <w:rPr>
          <w:rFonts w:hint="default" w:ascii="Calibri" w:hAnsi="Calibri" w:eastAsia="sans-serif" w:cs="Calibri"/>
          <w:sz w:val="24"/>
          <w:szCs w:val="24"/>
          <w:lang w:val="en-GB"/>
        </w:rPr>
        <w:t xml:space="preserve"> Form some cases the AI confidence gauge value and diagnostic lamp were not accurate, that is some normal files were identifed as fault with 100% confidence. This can be due to direct ingestion of .wav files into model as machine learning AI model is less efficient with audio files and classification based on it.</w:t>
      </w:r>
      <w:r>
        <w:rPr>
          <w:rFonts w:hint="default" w:ascii="Calibri" w:hAnsi="Calibri" w:eastAsia="sans-serif" w:cs="Calibri"/>
          <w:sz w:val="24"/>
          <w:szCs w:val="24"/>
          <w:lang w:val="en-GB"/>
        </w:rPr>
        <w:br w:type="textWrapping"/>
      </w:r>
      <w:r>
        <w:rPr>
          <w:rFonts w:hint="default" w:ascii="Calibri" w:hAnsi="Calibri" w:eastAsia="sans-serif" w:cs="Calibri"/>
          <w:sz w:val="24"/>
          <w:szCs w:val="24"/>
          <w:lang w:val="en-GB"/>
        </w:rPr>
        <w:br w:type="textWrapping"/>
      </w:r>
      <w:r>
        <w:drawing>
          <wp:inline distT="0" distB="0" distL="114300" distR="114300">
            <wp:extent cx="5272405" cy="2547620"/>
            <wp:effectExtent l="0" t="0" r="635"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272405" cy="2547620"/>
                    </a:xfrm>
                    <a:prstGeom prst="rect">
                      <a:avLst/>
                    </a:prstGeom>
                    <a:noFill/>
                    <a:ln>
                      <a:noFill/>
                    </a:ln>
                  </pic:spPr>
                </pic:pic>
              </a:graphicData>
            </a:graphic>
          </wp:inline>
        </w:drawing>
      </w:r>
    </w:p>
    <w:p w14:paraId="5C4E5C71">
      <w:pPr>
        <w:jc w:val="left"/>
        <w:rPr>
          <w:rFonts w:hint="default" w:ascii="Calibri" w:hAnsi="Calibri" w:eastAsia="SimSun" w:cs="Calibri"/>
          <w:b w:val="0"/>
          <w:bCs w:val="0"/>
          <w:sz w:val="24"/>
          <w:szCs w:val="24"/>
          <w:u w:val="single"/>
          <w:lang w:val="en-GB"/>
        </w:rPr>
      </w:pPr>
    </w:p>
    <w:p w14:paraId="505EC4E1">
      <w:pPr>
        <w:jc w:val="left"/>
        <w:rPr>
          <w:rFonts w:hint="default"/>
          <w:b/>
          <w:bCs/>
          <w:sz w:val="24"/>
          <w:szCs w:val="24"/>
          <w:u w:val="single"/>
          <w:lang w:val="en-GB"/>
        </w:rPr>
      </w:pPr>
      <w:r>
        <w:drawing>
          <wp:inline distT="0" distB="0" distL="114300" distR="114300">
            <wp:extent cx="5271135" cy="3333115"/>
            <wp:effectExtent l="0" t="0" r="1905" b="444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5271135" cy="3333115"/>
                    </a:xfrm>
                    <a:prstGeom prst="rect">
                      <a:avLst/>
                    </a:prstGeom>
                    <a:noFill/>
                    <a:ln>
                      <a:noFill/>
                    </a:ln>
                  </pic:spPr>
                </pic:pic>
              </a:graphicData>
            </a:graphic>
          </wp:inline>
        </w:drawing>
      </w:r>
    </w:p>
    <w:p w14:paraId="400ECA65">
      <w:pPr>
        <w:jc w:val="left"/>
        <w:rPr>
          <w:rFonts w:hint="default"/>
          <w:b/>
          <w:bCs/>
          <w:sz w:val="24"/>
          <w:szCs w:val="24"/>
          <w:u w:val="single"/>
          <w:lang w:val="en-GB"/>
        </w:rPr>
      </w:pPr>
    </w:p>
    <w:p w14:paraId="09CFA6D2">
      <w:pPr>
        <w:jc w:val="left"/>
        <w:rPr>
          <w:rFonts w:hint="default"/>
          <w:b/>
          <w:bCs/>
          <w:sz w:val="24"/>
          <w:szCs w:val="24"/>
          <w:u w:val="single"/>
          <w:lang w:val="en-GB"/>
        </w:rPr>
      </w:pPr>
    </w:p>
    <w:p w14:paraId="731D63F6">
      <w:pPr>
        <w:jc w:val="left"/>
        <w:rPr>
          <w:rFonts w:hint="default"/>
          <w:b/>
          <w:bCs/>
          <w:sz w:val="24"/>
          <w:szCs w:val="24"/>
          <w:u w:val="single"/>
          <w:lang w:val="en-GB"/>
        </w:rPr>
      </w:pPr>
      <w:r>
        <w:rPr>
          <w:rFonts w:hint="default"/>
          <w:b/>
          <w:bCs/>
          <w:sz w:val="24"/>
          <w:szCs w:val="24"/>
          <w:u w:val="single"/>
          <w:lang w:val="en-GB"/>
        </w:rPr>
        <w:t>Method 2: Google Colab</w:t>
      </w:r>
    </w:p>
    <w:p w14:paraId="1D2DEF02">
      <w:pPr>
        <w:jc w:val="left"/>
        <w:rPr>
          <w:rFonts w:hint="default"/>
          <w:b/>
          <w:bCs/>
          <w:sz w:val="24"/>
          <w:szCs w:val="24"/>
          <w:u w:val="single"/>
          <w:lang w:val="en-GB"/>
        </w:rPr>
      </w:pPr>
    </w:p>
    <w:p w14:paraId="189CF897">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lang w:val="en-GB"/>
        </w:rPr>
        <w:t>1.</w:t>
      </w:r>
      <w:r>
        <w:rPr>
          <w:rFonts w:hint="default" w:ascii="Calibri" w:hAnsi="Calibri" w:cs="Calibri"/>
          <w:b w:val="0"/>
          <w:bCs w:val="0"/>
          <w:sz w:val="24"/>
          <w:szCs w:val="24"/>
          <w:u w:val="single"/>
        </w:rPr>
        <w:t>Cloud Environment Initialization and Data Ingestion</w:t>
      </w:r>
    </w:p>
    <w:p w14:paraId="161F2D0C">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To </w:t>
      </w:r>
      <w:r>
        <w:rPr>
          <w:rFonts w:hint="default" w:ascii="Calibri" w:hAnsi="Calibri" w:cs="Calibri"/>
          <w:sz w:val="24"/>
          <w:szCs w:val="24"/>
          <w:lang w:val="en-GB"/>
        </w:rPr>
        <w:t>use</w:t>
      </w:r>
      <w:r>
        <w:rPr>
          <w:rFonts w:hint="default" w:ascii="Calibri" w:hAnsi="Calibri" w:cs="Calibri"/>
          <w:sz w:val="24"/>
          <w:szCs w:val="24"/>
        </w:rPr>
        <w:t xml:space="preserve"> cloud-based GPU acceleration for training the deep learning model, the system architecture was transitioned to Google Colab. The initial phase of this Python implementation focused on a secure, high-speed data pipeline between persistent cloud storage and the virtual machine environment.</w:t>
      </w:r>
    </w:p>
    <w:p w14:paraId="2FD33750">
      <w:pPr>
        <w:pStyle w:val="85"/>
        <w:keepNext w:val="0"/>
        <w:keepLines w:val="0"/>
        <w:widowControl/>
        <w:suppressLineNumbers w:val="0"/>
        <w:rPr>
          <w:rFonts w:hint="default" w:ascii="Calibri" w:hAnsi="Calibri" w:cs="Calibri"/>
          <w:sz w:val="24"/>
          <w:szCs w:val="24"/>
        </w:rPr>
      </w:pPr>
    </w:p>
    <w:p w14:paraId="2BFBDB44">
      <w:pPr>
        <w:pStyle w:val="85"/>
        <w:keepNext w:val="0"/>
        <w:keepLines w:val="0"/>
        <w:widowControl/>
        <w:numPr>
          <w:ilvl w:val="0"/>
          <w:numId w:val="20"/>
        </w:numPr>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Cloud Storage Integration</w:t>
      </w:r>
    </w:p>
    <w:p w14:paraId="5177B2A0">
      <w:pPr>
        <w:pStyle w:val="85"/>
        <w:keepNext w:val="0"/>
        <w:keepLines w:val="0"/>
        <w:widowControl/>
        <w:numPr>
          <w:ilvl w:val="0"/>
          <w:numId w:val="0"/>
        </w:numPr>
        <w:suppressLineNumbers w:val="0"/>
        <w:ind w:right="0" w:rightChars="0"/>
        <w:rPr>
          <w:rFonts w:hint="default" w:ascii="Calibri" w:hAnsi="Calibri" w:cs="Calibri"/>
          <w:sz w:val="24"/>
          <w:szCs w:val="24"/>
        </w:rPr>
      </w:pPr>
      <w:r>
        <w:rPr>
          <w:rFonts w:hint="default" w:ascii="Calibri" w:hAnsi="Calibri" w:cs="Calibri"/>
          <w:sz w:val="24"/>
          <w:szCs w:val="24"/>
        </w:rPr>
        <w:t xml:space="preserve"> Google Colab utilizes temporary virtual machines that are wiped after periods of inactivity, a persistent data link was required. The environment was authenticated and mounted to Google Drive using the </w:t>
      </w:r>
      <w:r>
        <w:rPr>
          <w:rStyle w:val="44"/>
          <w:rFonts w:hint="default" w:ascii="Calibri" w:hAnsi="Calibri" w:cs="Calibri"/>
          <w:sz w:val="24"/>
          <w:szCs w:val="24"/>
        </w:rPr>
        <w:t>google.colab.drive</w:t>
      </w:r>
      <w:r>
        <w:rPr>
          <w:rFonts w:hint="default" w:ascii="Calibri" w:hAnsi="Calibri" w:cs="Calibri"/>
          <w:sz w:val="24"/>
          <w:szCs w:val="24"/>
        </w:rPr>
        <w:t xml:space="preserve"> library. This established a direct bridge, allowing the Python  to access the </w:t>
      </w:r>
      <w:r>
        <w:rPr>
          <w:rStyle w:val="44"/>
          <w:rFonts w:hint="default" w:ascii="Calibri" w:hAnsi="Calibri" w:cs="Calibri"/>
          <w:sz w:val="24"/>
          <w:szCs w:val="24"/>
        </w:rPr>
        <w:t>Spectrogram_Dataset.zip</w:t>
      </w:r>
      <w:r>
        <w:rPr>
          <w:rFonts w:hint="default" w:ascii="Calibri" w:hAnsi="Calibri" w:cs="Calibri"/>
          <w:sz w:val="24"/>
          <w:szCs w:val="24"/>
        </w:rPr>
        <w:t xml:space="preserve"> which contained the acoustic heat maps</w:t>
      </w:r>
      <w:r>
        <w:rPr>
          <w:rFonts w:hint="default" w:ascii="Calibri" w:hAnsi="Calibri" w:cs="Calibri"/>
          <w:sz w:val="24"/>
          <w:szCs w:val="24"/>
          <w:lang w:val="en-GB"/>
        </w:rPr>
        <w:t xml:space="preserve"> (spectrogram)</w:t>
      </w:r>
      <w:r>
        <w:rPr>
          <w:rFonts w:hint="default" w:ascii="Calibri" w:hAnsi="Calibri" w:cs="Calibri"/>
          <w:sz w:val="24"/>
          <w:szCs w:val="24"/>
        </w:rPr>
        <w:t xml:space="preserve"> generated during the MATLAB phase.</w:t>
      </w:r>
    </w:p>
    <w:p w14:paraId="5517A0B8">
      <w:pPr>
        <w:pStyle w:val="85"/>
        <w:keepNext w:val="0"/>
        <w:keepLines w:val="0"/>
        <w:widowControl/>
        <w:numPr>
          <w:ilvl w:val="0"/>
          <w:numId w:val="0"/>
        </w:numPr>
        <w:suppressLineNumbers w:val="0"/>
        <w:ind w:right="0" w:rightChars="0"/>
        <w:rPr>
          <w:rFonts w:hint="default" w:ascii="Calibri" w:hAnsi="Calibri" w:cs="Calibri"/>
          <w:sz w:val="24"/>
          <w:szCs w:val="24"/>
        </w:rPr>
      </w:pPr>
    </w:p>
    <w:p w14:paraId="5EBECA2A">
      <w:pPr>
        <w:pStyle w:val="85"/>
        <w:keepNext w:val="0"/>
        <w:keepLines w:val="0"/>
        <w:widowControl/>
        <w:numPr>
          <w:ilvl w:val="0"/>
          <w:numId w:val="20"/>
        </w:numPr>
        <w:suppressLineNumbers w:val="0"/>
        <w:ind w:left="0" w:leftChars="0" w:right="0" w:righ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Workspace Sanitization </w:t>
      </w:r>
      <w:r>
        <w:rPr>
          <w:rFonts w:hint="default" w:ascii="Calibri" w:hAnsi="Calibri" w:cs="Calibri"/>
          <w:b w:val="0"/>
          <w:bCs w:val="0"/>
          <w:sz w:val="24"/>
          <w:szCs w:val="24"/>
          <w:u w:val="single"/>
          <w:lang w:val="en-GB"/>
        </w:rPr>
        <w:t>(updated version)</w:t>
      </w:r>
    </w:p>
    <w:p w14:paraId="4139F6A9">
      <w:pPr>
        <w:pStyle w:val="85"/>
        <w:keepNext w:val="0"/>
        <w:keepLines w:val="0"/>
        <w:widowControl/>
        <w:numPr>
          <w:ilvl w:val="0"/>
          <w:numId w:val="0"/>
        </w:numPr>
        <w:suppressLineNumbers w:val="0"/>
        <w:ind w:right="0" w:rightChars="0"/>
        <w:rPr>
          <w:rFonts w:hint="default" w:ascii="Calibri" w:hAnsi="Calibri" w:cs="Calibri"/>
          <w:sz w:val="24"/>
          <w:szCs w:val="24"/>
        </w:rPr>
      </w:pPr>
      <w:r>
        <w:rPr>
          <w:rFonts w:hint="default" w:ascii="Calibri" w:hAnsi="Calibri" w:cs="Calibri"/>
          <w:sz w:val="24"/>
          <w:szCs w:val="24"/>
        </w:rPr>
        <w:t xml:space="preserve">To ensure absolute data integrity and prevent cross-contamination from previous runtime sessions, a strict workspace clearing protocol was implemented. The bash command </w:t>
      </w:r>
      <w:r>
        <w:rPr>
          <w:rStyle w:val="44"/>
          <w:rFonts w:hint="default" w:ascii="Calibri" w:hAnsi="Calibri" w:cs="Calibri"/>
          <w:b/>
          <w:bCs/>
          <w:sz w:val="24"/>
          <w:szCs w:val="24"/>
        </w:rPr>
        <w:t>!rm -rf /content/dataset</w:t>
      </w:r>
      <w:r>
        <w:rPr>
          <w:rFonts w:hint="default" w:ascii="Calibri" w:hAnsi="Calibri" w:cs="Calibri"/>
          <w:sz w:val="24"/>
          <w:szCs w:val="24"/>
        </w:rPr>
        <w:t xml:space="preserve"> was executed immediately upon initialization. This forcefully deletes any residual</w:t>
      </w:r>
      <w:r>
        <w:rPr>
          <w:rFonts w:hint="default" w:ascii="Calibri" w:hAnsi="Calibri" w:cs="Calibri"/>
          <w:sz w:val="24"/>
          <w:szCs w:val="24"/>
          <w:lang w:val="en-GB"/>
        </w:rPr>
        <w:t xml:space="preserve"> </w:t>
      </w:r>
      <w:r>
        <w:rPr>
          <w:rFonts w:hint="default" w:ascii="Calibri" w:hAnsi="Calibri" w:cs="Calibri"/>
          <w:sz w:val="24"/>
          <w:szCs w:val="24"/>
        </w:rPr>
        <w:t>mismatched files, guaranteeing a mathematically clean baseline state before the new data is introduced.</w:t>
      </w:r>
    </w:p>
    <w:p w14:paraId="272A4F8A">
      <w:pPr>
        <w:pStyle w:val="85"/>
        <w:keepNext w:val="0"/>
        <w:keepLines w:val="0"/>
        <w:widowControl/>
        <w:numPr>
          <w:ilvl w:val="0"/>
          <w:numId w:val="0"/>
        </w:numPr>
        <w:suppressLineNumbers w:val="0"/>
        <w:ind w:right="0" w:rightChars="0"/>
        <w:rPr>
          <w:rFonts w:hint="default" w:ascii="Calibri" w:hAnsi="Calibri" w:cs="Calibri"/>
          <w:sz w:val="24"/>
          <w:szCs w:val="24"/>
        </w:rPr>
      </w:pPr>
    </w:p>
    <w:p w14:paraId="43A95E57">
      <w:pPr>
        <w:pStyle w:val="85"/>
        <w:keepNext w:val="0"/>
        <w:keepLines w:val="0"/>
        <w:widowControl/>
        <w:numPr>
          <w:ilvl w:val="0"/>
          <w:numId w:val="20"/>
        </w:numPr>
        <w:suppressLineNumbers w:val="0"/>
        <w:ind w:left="0" w:leftChars="0" w:right="0" w:righ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I/O Latency Optimization (Extraction) </w:t>
      </w:r>
    </w:p>
    <w:p w14:paraId="12217AEE">
      <w:pPr>
        <w:pStyle w:val="4"/>
        <w:keepNext w:val="0"/>
        <w:keepLines w:val="0"/>
        <w:widowControl/>
        <w:suppressLineNumbers w:val="0"/>
        <w:spacing w:line="240" w:lineRule="auto"/>
        <w:rPr>
          <w:rFonts w:hint="default" w:ascii="Calibri" w:hAnsi="Calibri" w:cs="Calibri"/>
          <w:sz w:val="24"/>
          <w:szCs w:val="24"/>
        </w:rPr>
      </w:pPr>
      <w:r>
        <w:rPr>
          <w:rFonts w:hint="default" w:ascii="Calibri" w:hAnsi="Calibri" w:cs="Calibri"/>
          <w:b w:val="0"/>
          <w:bCs w:val="0"/>
          <w:sz w:val="24"/>
          <w:szCs w:val="24"/>
        </w:rPr>
        <w:t>Reading hundreds of individual image files sequentially over a network connection from Google Drive introduces severe Input/Output (I/O) latency, which drastically throttles neural network training speeds. To bypass this bottleneck, the zipped dataset was decompressed (</w:t>
      </w:r>
      <w:r>
        <w:rPr>
          <w:rStyle w:val="44"/>
          <w:rFonts w:hint="default" w:ascii="Calibri" w:hAnsi="Calibri" w:cs="Calibri"/>
          <w:b w:val="0"/>
          <w:bCs w:val="0"/>
          <w:sz w:val="24"/>
          <w:szCs w:val="24"/>
        </w:rPr>
        <w:t>!unzip</w:t>
      </w:r>
      <w:r>
        <w:rPr>
          <w:rFonts w:hint="default" w:ascii="Calibri" w:hAnsi="Calibri" w:cs="Calibri"/>
          <w:b w:val="0"/>
          <w:bCs w:val="0"/>
          <w:sz w:val="24"/>
          <w:szCs w:val="24"/>
        </w:rPr>
        <w:t>) directly into the local solid-state storage of the allocated Colab instance (</w:t>
      </w:r>
      <w:r>
        <w:rPr>
          <w:rStyle w:val="44"/>
          <w:rFonts w:hint="default" w:ascii="Calibri" w:hAnsi="Calibri" w:cs="Calibri"/>
          <w:b w:val="0"/>
          <w:bCs w:val="0"/>
          <w:sz w:val="24"/>
          <w:szCs w:val="24"/>
        </w:rPr>
        <w:t>/content/dataset</w:t>
      </w:r>
      <w:r>
        <w:rPr>
          <w:rFonts w:hint="default" w:ascii="Calibri" w:hAnsi="Calibri" w:cs="Calibri"/>
          <w:b w:val="0"/>
          <w:bCs w:val="0"/>
          <w:sz w:val="24"/>
          <w:szCs w:val="24"/>
        </w:rPr>
        <w:t>). This architectural decision ensures the data loader can fetch training batches instantly with zero network-latency interference.</w:t>
      </w:r>
    </w:p>
    <w:p w14:paraId="7A346CB1">
      <w:pPr>
        <w:pStyle w:val="4"/>
        <w:keepNext w:val="0"/>
        <w:keepLines w:val="0"/>
        <w:widowControl/>
        <w:suppressLineNumbers w:val="0"/>
        <w:spacing w:line="240" w:lineRule="auto"/>
        <w:rPr>
          <w:rFonts w:hint="default" w:ascii="Calibri" w:hAnsi="Calibri" w:cs="Calibri"/>
          <w:sz w:val="24"/>
          <w:szCs w:val="24"/>
        </w:rPr>
      </w:pPr>
      <w:r>
        <w:rPr>
          <w:rFonts w:hint="default" w:ascii="Calibri" w:hAnsi="Calibri" w:cs="Calibri"/>
          <w:sz w:val="24"/>
          <w:szCs w:val="24"/>
        </w:rPr>
        <w:br w:type="textWrapping"/>
      </w:r>
      <w:r>
        <w:rPr>
          <w:rFonts w:hint="default" w:ascii="Calibri" w:hAnsi="Calibri" w:cs="Calibri"/>
          <w:b w:val="0"/>
          <w:bCs w:val="0"/>
          <w:sz w:val="24"/>
          <w:szCs w:val="24"/>
          <w:u w:val="single"/>
        </w:rPr>
        <w:t xml:space="preserve"> 2</w:t>
      </w:r>
      <w:r>
        <w:rPr>
          <w:rFonts w:hint="default" w:ascii="Calibri" w:hAnsi="Calibri" w:cs="Calibri"/>
          <w:b w:val="0"/>
          <w:bCs w:val="0"/>
          <w:sz w:val="24"/>
          <w:szCs w:val="24"/>
          <w:u w:val="single"/>
          <w:lang w:val="en-GB"/>
        </w:rPr>
        <w:t xml:space="preserve">. </w:t>
      </w:r>
      <w:r>
        <w:rPr>
          <w:rFonts w:hint="default" w:ascii="Calibri" w:hAnsi="Calibri" w:cs="Calibri"/>
          <w:b w:val="0"/>
          <w:bCs w:val="0"/>
          <w:sz w:val="24"/>
          <w:szCs w:val="24"/>
          <w:u w:val="single"/>
        </w:rPr>
        <w:t>Directory Routing and Framework Initialization</w:t>
      </w:r>
    </w:p>
    <w:p w14:paraId="4E8E887E">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Following the physical ingestion of the dataset into the cloud environment, the system required programmatic routing and the initialization of the deep learning backend.</w:t>
      </w:r>
    </w:p>
    <w:p w14:paraId="2B22E7C5">
      <w:pPr>
        <w:pStyle w:val="85"/>
        <w:keepNext w:val="0"/>
        <w:keepLines w:val="0"/>
        <w:widowControl/>
        <w:numPr>
          <w:ilvl w:val="0"/>
          <w:numId w:val="21"/>
        </w:numPr>
        <w:suppressLineNumbers w:val="0"/>
        <w:ind w:right="0" w:rightChars="0"/>
        <w:rPr>
          <w:rFonts w:hint="default" w:ascii="Calibri" w:hAnsi="Calibri" w:cs="Calibri"/>
          <w:sz w:val="24"/>
          <w:szCs w:val="24"/>
        </w:rPr>
      </w:pPr>
      <w:r>
        <w:rPr>
          <w:rFonts w:hint="default" w:ascii="Calibri" w:hAnsi="Calibri" w:cs="Calibri"/>
          <w:b w:val="0"/>
          <w:bCs w:val="0"/>
          <w:sz w:val="24"/>
          <w:szCs w:val="24"/>
          <w:u w:val="single"/>
        </w:rPr>
        <w:t>Dynamic Path Resolution</w:t>
      </w:r>
      <w:r>
        <w:rPr>
          <w:rFonts w:hint="default" w:ascii="Calibri" w:hAnsi="Calibri" w:cs="Calibri"/>
          <w:sz w:val="24"/>
          <w:szCs w:val="24"/>
        </w:rPr>
        <w:t xml:space="preserve"> </w:t>
      </w:r>
    </w:p>
    <w:p w14:paraId="566BC51F">
      <w:pPr>
        <w:pStyle w:val="85"/>
        <w:keepNext w:val="0"/>
        <w:keepLines w:val="0"/>
        <w:widowControl/>
        <w:numPr>
          <w:ilvl w:val="0"/>
          <w:numId w:val="0"/>
        </w:numPr>
        <w:suppressLineNumbers w:val="0"/>
        <w:ind w:right="0" w:rightChars="0"/>
        <w:rPr>
          <w:rFonts w:hint="default" w:ascii="Calibri" w:hAnsi="Calibri" w:cs="Calibri"/>
          <w:sz w:val="24"/>
          <w:szCs w:val="24"/>
        </w:rPr>
      </w:pPr>
      <w:r>
        <w:rPr>
          <w:rFonts w:hint="default" w:ascii="Calibri" w:hAnsi="Calibri" w:cs="Calibri"/>
          <w:sz w:val="24"/>
          <w:szCs w:val="24"/>
        </w:rPr>
        <w:t xml:space="preserve">When unzipping data archives across different operating systems or cloud virtual machines, decompression behavior is often inconsistent (e.g., sometimes extracting flat files directly, and other times generating an unexpected nested parent directory). To prevent fatal </w:t>
      </w:r>
      <w:r>
        <w:rPr>
          <w:rStyle w:val="44"/>
          <w:rFonts w:hint="default" w:ascii="Calibri" w:hAnsi="Calibri" w:cs="Calibri"/>
          <w:sz w:val="24"/>
          <w:szCs w:val="24"/>
        </w:rPr>
        <w:t>FileNotFoundError</w:t>
      </w:r>
      <w:r>
        <w:rPr>
          <w:rFonts w:hint="default" w:ascii="Calibri" w:hAnsi="Calibri" w:cs="Calibri"/>
          <w:sz w:val="24"/>
          <w:szCs w:val="24"/>
        </w:rPr>
        <w:t xml:space="preserve"> exceptions during the data ingestion loop, a dynamic directory router was </w:t>
      </w:r>
      <w:r>
        <w:rPr>
          <w:rFonts w:hint="default" w:ascii="Calibri" w:hAnsi="Calibri" w:cs="Calibri"/>
          <w:sz w:val="24"/>
          <w:szCs w:val="24"/>
          <w:lang w:val="en-GB"/>
        </w:rPr>
        <w:t xml:space="preserve">created </w:t>
      </w:r>
      <w:r>
        <w:rPr>
          <w:rFonts w:hint="default" w:ascii="Calibri" w:hAnsi="Calibri" w:cs="Calibri"/>
          <w:sz w:val="24"/>
          <w:szCs w:val="24"/>
        </w:rPr>
        <w:t xml:space="preserve">using the Python </w:t>
      </w:r>
      <w:r>
        <w:rPr>
          <w:rStyle w:val="44"/>
          <w:rFonts w:hint="default" w:ascii="Calibri" w:hAnsi="Calibri" w:cs="Calibri"/>
          <w:sz w:val="24"/>
          <w:szCs w:val="24"/>
        </w:rPr>
        <w:t>os</w:t>
      </w:r>
      <w:r>
        <w:rPr>
          <w:rFonts w:hint="default" w:ascii="Calibri" w:hAnsi="Calibri" w:cs="Calibri"/>
          <w:sz w:val="24"/>
          <w:szCs w:val="24"/>
        </w:rPr>
        <w:t xml:space="preserve"> library.</w:t>
      </w:r>
    </w:p>
    <w:p w14:paraId="201889D8">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script actively queries the local directory architecture using </w:t>
      </w:r>
      <w:r>
        <w:rPr>
          <w:rStyle w:val="44"/>
          <w:rFonts w:hint="default" w:ascii="Calibri" w:hAnsi="Calibri" w:cs="Calibri"/>
          <w:b/>
          <w:bCs/>
          <w:sz w:val="24"/>
          <w:szCs w:val="24"/>
        </w:rPr>
        <w:t>os.listdir()</w:t>
      </w:r>
      <w:r>
        <w:rPr>
          <w:rFonts w:hint="default" w:ascii="Calibri" w:hAnsi="Calibri" w:cs="Calibri"/>
          <w:sz w:val="24"/>
          <w:szCs w:val="24"/>
        </w:rPr>
        <w:t xml:space="preserve">. If the extraction process generated an isolated </w:t>
      </w:r>
      <w:r>
        <w:rPr>
          <w:rStyle w:val="44"/>
          <w:rFonts w:hint="default" w:ascii="Calibri" w:hAnsi="Calibri" w:cs="Calibri"/>
          <w:sz w:val="24"/>
          <w:szCs w:val="24"/>
        </w:rPr>
        <w:t>Spectrogram_Dataset</w:t>
      </w:r>
      <w:r>
        <w:rPr>
          <w:rFonts w:hint="default" w:ascii="Calibri" w:hAnsi="Calibri" w:cs="Calibri"/>
          <w:sz w:val="24"/>
          <w:szCs w:val="24"/>
        </w:rPr>
        <w:t xml:space="preserve"> sub-folder, the system anchors the </w:t>
      </w:r>
      <w:r>
        <w:rPr>
          <w:rStyle w:val="44"/>
          <w:rFonts w:hint="default" w:ascii="Calibri" w:hAnsi="Calibri" w:cs="Calibri"/>
          <w:sz w:val="24"/>
          <w:szCs w:val="24"/>
        </w:rPr>
        <w:t>DATA_DIR</w:t>
      </w:r>
      <w:r>
        <w:rPr>
          <w:rFonts w:hint="default" w:ascii="Calibri" w:hAnsi="Calibri" w:cs="Calibri"/>
          <w:sz w:val="24"/>
          <w:szCs w:val="24"/>
        </w:rPr>
        <w:t xml:space="preserve"> path directly to that nested location. This conditional logic ensures the training pipeline remains robust, self-correcting, and immune to archive </w:t>
      </w:r>
      <w:r>
        <w:rPr>
          <w:rFonts w:hint="default" w:ascii="Calibri" w:hAnsi="Calibri" w:cs="Calibri"/>
          <w:sz w:val="24"/>
          <w:szCs w:val="24"/>
          <w:lang w:val="en-GB"/>
        </w:rPr>
        <w:t>f</w:t>
      </w:r>
      <w:r>
        <w:rPr>
          <w:rFonts w:hint="default" w:ascii="Calibri" w:hAnsi="Calibri" w:cs="Calibri"/>
          <w:sz w:val="24"/>
          <w:szCs w:val="24"/>
        </w:rPr>
        <w:t>ormatting variations.</w:t>
      </w:r>
    </w:p>
    <w:p w14:paraId="039C5DC2">
      <w:pPr>
        <w:pStyle w:val="85"/>
        <w:keepNext w:val="0"/>
        <w:keepLines w:val="0"/>
        <w:widowControl/>
        <w:numPr>
          <w:ilvl w:val="0"/>
          <w:numId w:val="0"/>
        </w:numPr>
        <w:suppressLineNumbers w:val="0"/>
        <w:ind w:right="0" w:rightChars="0"/>
        <w:rPr>
          <w:rFonts w:hint="default" w:ascii="Calibri" w:hAnsi="Calibri" w:cs="Calibri"/>
          <w:b w:val="0"/>
          <w:bCs w:val="0"/>
          <w:sz w:val="24"/>
          <w:szCs w:val="24"/>
          <w:u w:val="single"/>
        </w:rPr>
      </w:pPr>
      <w:r>
        <w:rPr>
          <w:rFonts w:hint="default" w:ascii="Calibri" w:hAnsi="Calibri" w:cs="Calibri"/>
          <w:b w:val="0"/>
          <w:bCs w:val="0"/>
          <w:sz w:val="24"/>
          <w:szCs w:val="24"/>
          <w:u w:val="single"/>
          <w:lang w:val="en-GB"/>
        </w:rPr>
        <w:t xml:space="preserve">(ii) </w:t>
      </w:r>
      <w:r>
        <w:rPr>
          <w:rFonts w:hint="default" w:ascii="Calibri" w:hAnsi="Calibri" w:cs="Calibri"/>
          <w:b w:val="0"/>
          <w:bCs w:val="0"/>
          <w:sz w:val="24"/>
          <w:szCs w:val="24"/>
          <w:u w:val="single"/>
        </w:rPr>
        <w:t xml:space="preserve">Deep Learning Backend Initialization </w:t>
      </w:r>
    </w:p>
    <w:p w14:paraId="71EC4321">
      <w:pPr>
        <w:pStyle w:val="85"/>
        <w:keepNext w:val="0"/>
        <w:keepLines w:val="0"/>
        <w:widowControl/>
        <w:numPr>
          <w:ilvl w:val="0"/>
          <w:numId w:val="0"/>
        </w:numPr>
        <w:suppressLineNumbers w:val="0"/>
        <w:ind w:right="0" w:rightChars="0"/>
        <w:rPr>
          <w:rFonts w:hint="default" w:ascii="Calibri" w:hAnsi="Calibri" w:cs="Calibri"/>
          <w:sz w:val="24"/>
          <w:szCs w:val="24"/>
        </w:rPr>
      </w:pPr>
      <w:r>
        <w:rPr>
          <w:rFonts w:hint="default" w:ascii="Calibri" w:hAnsi="Calibri" w:cs="Calibri"/>
          <w:sz w:val="24"/>
          <w:szCs w:val="24"/>
        </w:rPr>
        <w:t xml:space="preserve">With the dataset paths strictly defined and verified, the core machine learning libraries were imported to construct the neural network environment. The system utilizes </w:t>
      </w:r>
      <w:r>
        <w:rPr>
          <w:rFonts w:hint="default" w:ascii="Calibri" w:hAnsi="Calibri" w:cs="Calibri"/>
          <w:b/>
          <w:bCs/>
          <w:sz w:val="24"/>
          <w:szCs w:val="24"/>
        </w:rPr>
        <w:t>TensorFlow</w:t>
      </w:r>
      <w:r>
        <w:rPr>
          <w:rFonts w:hint="default" w:ascii="Calibri" w:hAnsi="Calibri" w:cs="Calibri"/>
          <w:sz w:val="24"/>
          <w:szCs w:val="24"/>
        </w:rPr>
        <w:t xml:space="preserve"> and its high-level neural network API, </w:t>
      </w:r>
      <w:r>
        <w:rPr>
          <w:rFonts w:hint="default" w:ascii="Calibri" w:hAnsi="Calibri" w:cs="Calibri"/>
          <w:b/>
          <w:bCs/>
          <w:sz w:val="24"/>
          <w:szCs w:val="24"/>
        </w:rPr>
        <w:t>Keras</w:t>
      </w:r>
      <w:r>
        <w:rPr>
          <w:rFonts w:hint="default" w:ascii="Calibri" w:hAnsi="Calibri" w:cs="Calibri"/>
          <w:sz w:val="24"/>
          <w:szCs w:val="24"/>
        </w:rPr>
        <w:t>, which serve as the primary mathematical execution engines for the cloud VM.</w:t>
      </w:r>
    </w:p>
    <w:p w14:paraId="2012D278">
      <w:pPr>
        <w:pStyle w:val="4"/>
        <w:keepNext w:val="0"/>
        <w:keepLines w:val="0"/>
        <w:widowControl/>
        <w:numPr>
          <w:ilvl w:val="0"/>
          <w:numId w:val="0"/>
        </w:numPr>
        <w:suppressLineNumbers w:val="0"/>
        <w:spacing w:before="0" w:beforeAutospacing="0" w:line="14" w:lineRule="atLeast"/>
        <w:ind w:leftChars="0"/>
        <w:outlineLvl w:val="2"/>
        <w:rPr>
          <w:rFonts w:hint="default" w:ascii="Calibri" w:hAnsi="Calibri" w:eastAsia="sans-serif" w:cs="Calibri"/>
          <w:b w:val="0"/>
          <w:bCs w:val="0"/>
          <w:sz w:val="24"/>
          <w:szCs w:val="24"/>
        </w:rPr>
      </w:pPr>
      <w:r>
        <w:rPr>
          <w:rFonts w:hint="default" w:ascii="Calibri" w:hAnsi="Calibri" w:cs="Calibri"/>
          <w:b w:val="0"/>
          <w:bCs w:val="0"/>
          <w:sz w:val="24"/>
          <w:szCs w:val="24"/>
          <w:u w:val="single"/>
          <w:lang w:val="en-GB"/>
        </w:rPr>
        <w:t xml:space="preserve">(iii) </w:t>
      </w:r>
      <w:r>
        <w:rPr>
          <w:rFonts w:hint="default" w:ascii="Calibri" w:hAnsi="Calibri" w:cs="Calibri"/>
          <w:b w:val="0"/>
          <w:bCs w:val="0"/>
          <w:sz w:val="24"/>
          <w:szCs w:val="24"/>
          <w:u w:val="single"/>
        </w:rPr>
        <w:t>Memory Management Preparation</w:t>
      </w:r>
      <w:r>
        <w:rPr>
          <w:rFonts w:hint="default" w:ascii="Calibri" w:hAnsi="Calibri" w:cs="Calibri"/>
          <w:sz w:val="24"/>
          <w:szCs w:val="24"/>
        </w:rPr>
        <w:t xml:space="preserve"> </w:t>
      </w:r>
      <w:r>
        <w:rPr>
          <w:rFonts w:hint="default" w:ascii="Calibri" w:hAnsi="Calibri" w:cs="Calibri"/>
          <w:sz w:val="24"/>
          <w:szCs w:val="24"/>
        </w:rPr>
        <w:br w:type="textWrapping"/>
      </w:r>
      <w:r>
        <w:rPr>
          <w:rFonts w:hint="default" w:ascii="Calibri" w:hAnsi="Calibri" w:cs="Calibri"/>
          <w:b w:val="0"/>
          <w:bCs w:val="0"/>
          <w:sz w:val="24"/>
          <w:szCs w:val="24"/>
        </w:rPr>
        <w:t>The explicit importation of the</w:t>
      </w:r>
      <w:r>
        <w:rPr>
          <w:rFonts w:hint="default" w:ascii="Calibri" w:hAnsi="Calibri" w:cs="Calibri"/>
          <w:b/>
          <w:bCs/>
          <w:sz w:val="24"/>
          <w:szCs w:val="24"/>
        </w:rPr>
        <w:t xml:space="preserve"> </w:t>
      </w:r>
      <w:r>
        <w:rPr>
          <w:rStyle w:val="44"/>
          <w:rFonts w:hint="default" w:ascii="Calibri" w:hAnsi="Calibri" w:cs="Calibri"/>
          <w:b/>
          <w:bCs/>
          <w:sz w:val="24"/>
          <w:szCs w:val="24"/>
        </w:rPr>
        <w:t>ImageDataGenerator</w:t>
      </w:r>
      <w:r>
        <w:rPr>
          <w:rFonts w:hint="default" w:ascii="Calibri" w:hAnsi="Calibri" w:cs="Calibri"/>
          <w:b w:val="0"/>
          <w:bCs w:val="0"/>
          <w:sz w:val="24"/>
          <w:szCs w:val="24"/>
        </w:rPr>
        <w:t xml:space="preserve"> class represents a critical architectural decision for resource management. Deep learning models processing 2D image matrices demand significant system memory. Rather than forcing the Google Colab to load the entire spectrogram dataset into volatile RAM simultaneously</w:t>
      </w:r>
      <w:r>
        <w:rPr>
          <w:rFonts w:hint="default" w:ascii="Calibri" w:hAnsi="Calibri" w:cs="Calibri"/>
          <w:b w:val="0"/>
          <w:bCs w:val="0"/>
          <w:sz w:val="24"/>
          <w:szCs w:val="24"/>
          <w:lang w:val="en-GB"/>
        </w:rPr>
        <w:t xml:space="preserve"> </w:t>
      </w:r>
      <w:r>
        <w:rPr>
          <w:rFonts w:hint="default" w:ascii="Calibri" w:hAnsi="Calibri" w:cs="Calibri"/>
          <w:b w:val="0"/>
          <w:bCs w:val="0"/>
          <w:sz w:val="24"/>
          <w:szCs w:val="24"/>
        </w:rPr>
        <w:t>which frequently induces memory overflow crashes</w:t>
      </w:r>
      <w:r>
        <w:rPr>
          <w:rFonts w:hint="default" w:ascii="Calibri" w:hAnsi="Calibri" w:cs="Calibri"/>
          <w:b w:val="0"/>
          <w:bCs w:val="0"/>
          <w:sz w:val="24"/>
          <w:szCs w:val="24"/>
          <w:lang w:val="en-GB"/>
        </w:rPr>
        <w:t>. T</w:t>
      </w:r>
      <w:r>
        <w:rPr>
          <w:rFonts w:hint="default" w:ascii="Calibri" w:hAnsi="Calibri" w:cs="Calibri"/>
          <w:b w:val="0"/>
          <w:bCs w:val="0"/>
          <w:sz w:val="24"/>
          <w:szCs w:val="24"/>
        </w:rPr>
        <w:t>his specific class prepares the system to stream, normalize, and yield the images in small, localized batches during the upcoming training phase.</w:t>
      </w:r>
      <w:r>
        <w:rPr>
          <w:rFonts w:hint="default" w:ascii="Calibri" w:hAnsi="Calibri" w:cs="Calibri"/>
          <w:b w:val="0"/>
          <w:bCs w:val="0"/>
          <w:sz w:val="24"/>
          <w:szCs w:val="24"/>
        </w:rPr>
        <w:br w:type="textWrapping"/>
      </w:r>
    </w:p>
    <w:p w14:paraId="4A29E8EC">
      <w:pPr>
        <w:pStyle w:val="4"/>
        <w:keepNext w:val="0"/>
        <w:keepLines w:val="0"/>
        <w:widowControl/>
        <w:numPr>
          <w:ilvl w:val="0"/>
          <w:numId w:val="0"/>
        </w:numPr>
        <w:suppressLineNumbers w:val="0"/>
        <w:spacing w:before="0" w:beforeAutospacing="0" w:line="14" w:lineRule="atLeast"/>
        <w:ind w:leftChars="0"/>
        <w:outlineLvl w:val="2"/>
        <w:rPr>
          <w:rFonts w:hint="default" w:ascii="Calibri" w:hAnsi="Calibri" w:eastAsia="sans-serif" w:cs="Calibri"/>
          <w:b w:val="0"/>
          <w:bCs w:val="0"/>
          <w:sz w:val="24"/>
          <w:szCs w:val="24"/>
        </w:rPr>
      </w:pPr>
      <w:r>
        <w:rPr>
          <w:rFonts w:hint="default" w:ascii="Calibri" w:hAnsi="Calibri" w:eastAsia="sans-serif" w:cs="Calibri"/>
          <w:b w:val="0"/>
          <w:bCs w:val="0"/>
          <w:sz w:val="24"/>
          <w:szCs w:val="24"/>
          <w:u w:val="single"/>
        </w:rPr>
        <w:t xml:space="preserve"> 3</w:t>
      </w:r>
      <w:r>
        <w:rPr>
          <w:rFonts w:hint="default" w:ascii="Calibri" w:hAnsi="Calibri" w:eastAsia="sans-serif" w:cs="Calibri"/>
          <w:b w:val="0"/>
          <w:bCs w:val="0"/>
          <w:sz w:val="24"/>
          <w:szCs w:val="24"/>
          <w:u w:val="single"/>
          <w:lang w:val="en-GB"/>
        </w:rPr>
        <w:t>.</w:t>
      </w:r>
      <w:r>
        <w:rPr>
          <w:rFonts w:hint="default" w:ascii="Calibri" w:hAnsi="Calibri" w:eastAsia="sans-serif" w:cs="Calibri"/>
          <w:b w:val="0"/>
          <w:bCs w:val="0"/>
          <w:sz w:val="24"/>
          <w:szCs w:val="24"/>
          <w:u w:val="single"/>
        </w:rPr>
        <w:t xml:space="preserve"> Dataset Streaming and Augmentation Pipeline</w:t>
      </w:r>
    </w:p>
    <w:p w14:paraId="59409658">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 xml:space="preserve">To efficiently process the visual dataset without exceeding the memory limits of the Google Colab virtual machine, a dynamic streaming architecture was </w:t>
      </w:r>
      <w:r>
        <w:rPr>
          <w:rFonts w:hint="default" w:ascii="Calibri" w:hAnsi="Calibri" w:eastAsia="sans-serif" w:cs="Calibri"/>
          <w:b w:val="0"/>
          <w:bCs w:val="0"/>
          <w:sz w:val="24"/>
          <w:szCs w:val="24"/>
          <w:lang w:val="en-GB"/>
        </w:rPr>
        <w:t>created</w:t>
      </w:r>
      <w:r>
        <w:rPr>
          <w:rFonts w:hint="default" w:ascii="Calibri" w:hAnsi="Calibri" w:eastAsia="sans-serif" w:cs="Calibri"/>
          <w:b w:val="0"/>
          <w:bCs w:val="0"/>
          <w:sz w:val="24"/>
          <w:szCs w:val="24"/>
        </w:rPr>
        <w:t xml:space="preserve"> using the Keras</w:t>
      </w:r>
      <w:r>
        <w:rPr>
          <w:rFonts w:hint="default" w:ascii="Calibri" w:hAnsi="Calibri" w:eastAsia="sans-serif" w:cs="Calibri"/>
          <w:b/>
          <w:bCs/>
          <w:sz w:val="24"/>
          <w:szCs w:val="24"/>
        </w:rPr>
        <w:t xml:space="preserve"> </w:t>
      </w:r>
      <w:r>
        <w:rPr>
          <w:rStyle w:val="44"/>
          <w:rFonts w:hint="default" w:ascii="Calibri" w:hAnsi="Calibri" w:eastAsia="sans-serif" w:cs="Calibri"/>
          <w:b/>
          <w:bCs/>
          <w:sz w:val="24"/>
          <w:szCs w:val="24"/>
        </w:rPr>
        <w:t>ImageDataGenerator</w:t>
      </w:r>
      <w:r>
        <w:rPr>
          <w:rFonts w:hint="default" w:ascii="Calibri" w:hAnsi="Calibri" w:eastAsia="sans-serif" w:cs="Calibri"/>
          <w:b w:val="0"/>
          <w:bCs w:val="0"/>
          <w:sz w:val="24"/>
          <w:szCs w:val="24"/>
        </w:rPr>
        <w:t xml:space="preserve"> class. This pipeline processes the images on-the-fly directly from the storage directory, applying real-time mathematical transformations before passing them to the neural network.</w:t>
      </w:r>
    </w:p>
    <w:p w14:paraId="3526CF06">
      <w:pPr>
        <w:pStyle w:val="85"/>
        <w:keepNext w:val="0"/>
        <w:keepLines w:val="0"/>
        <w:widowControl/>
        <w:numPr>
          <w:ilvl w:val="0"/>
          <w:numId w:val="22"/>
        </w:numPr>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Pixel Normalization and Feature Scaling</w:t>
      </w:r>
    </w:p>
    <w:p w14:paraId="78B63F09">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 xml:space="preserve">Deep learning models rely on gradient descent optimization, which is highly sensitive to unscaled input data. Raw RGB image pixels possess integer values ranging from 0 to 255. To stabilize the network's learning and accelerate convergence, a </w:t>
      </w:r>
      <w:r>
        <w:rPr>
          <w:rStyle w:val="44"/>
          <w:rFonts w:hint="default" w:ascii="Calibri" w:hAnsi="Calibri" w:eastAsia="sans-serif" w:cs="Calibri"/>
          <w:b w:val="0"/>
          <w:bCs w:val="0"/>
          <w:sz w:val="24"/>
          <w:szCs w:val="24"/>
        </w:rPr>
        <w:t>rescale</w:t>
      </w:r>
      <w:r>
        <w:rPr>
          <w:rFonts w:hint="default" w:ascii="Calibri" w:hAnsi="Calibri" w:eastAsia="sans-serif" w:cs="Calibri"/>
          <w:b w:val="0"/>
          <w:bCs w:val="0"/>
          <w:sz w:val="24"/>
          <w:szCs w:val="24"/>
        </w:rPr>
        <w:t xml:space="preserve"> parameter (1/255) was applied. This mathematically transforms the pixel intensities into bounded floating-point ranging between 0.0 and 1.0.</w:t>
      </w:r>
    </w:p>
    <w:p w14:paraId="0B20E65E">
      <w:pPr>
        <w:pStyle w:val="85"/>
        <w:keepNext w:val="0"/>
        <w:keepLines w:val="0"/>
        <w:widowControl/>
        <w:numPr>
          <w:ilvl w:val="0"/>
          <w:numId w:val="22"/>
        </w:numPr>
        <w:suppressLineNumbers w:val="0"/>
        <w:spacing w:before="0" w:beforeAutospacing="0" w:line="14" w:lineRule="atLeast"/>
        <w:ind w:left="0" w:leftChars="0" w:firstLine="0" w:firstLine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Spatial Data Augmentation</w:t>
      </w:r>
      <w:r>
        <w:rPr>
          <w:rFonts w:hint="default" w:ascii="Calibri" w:hAnsi="Calibri" w:eastAsia="sans-serif" w:cs="Calibri"/>
          <w:b w:val="0"/>
          <w:bCs w:val="0"/>
          <w:sz w:val="24"/>
          <w:szCs w:val="24"/>
          <w:u w:val="single"/>
          <w:lang w:val="en-GB"/>
        </w:rPr>
        <w:t xml:space="preserve"> (upgraded version)</w:t>
      </w:r>
    </w:p>
    <w:p w14:paraId="22890D7C">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 xml:space="preserve">To prevent the model from simply memorizing the exact pixel coordinates of acoustic features (overfitting), dynamic spatial augmentation was introduced. The </w:t>
      </w:r>
      <w:r>
        <w:rPr>
          <w:rStyle w:val="44"/>
          <w:rFonts w:hint="default" w:ascii="Calibri" w:hAnsi="Calibri" w:eastAsia="sans-serif" w:cs="Calibri"/>
          <w:b w:val="0"/>
          <w:bCs w:val="0"/>
          <w:sz w:val="24"/>
          <w:szCs w:val="24"/>
        </w:rPr>
        <w:t>width_shift_range</w:t>
      </w:r>
      <w:r>
        <w:rPr>
          <w:rFonts w:hint="default" w:ascii="Calibri" w:hAnsi="Calibri" w:eastAsia="sans-serif" w:cs="Calibri"/>
          <w:b w:val="0"/>
          <w:bCs w:val="0"/>
          <w:sz w:val="24"/>
          <w:szCs w:val="24"/>
        </w:rPr>
        <w:t xml:space="preserve"> and </w:t>
      </w:r>
      <w:r>
        <w:rPr>
          <w:rStyle w:val="44"/>
          <w:rFonts w:hint="default" w:ascii="Calibri" w:hAnsi="Calibri" w:eastAsia="sans-serif" w:cs="Calibri"/>
          <w:b w:val="0"/>
          <w:bCs w:val="0"/>
          <w:sz w:val="24"/>
          <w:szCs w:val="24"/>
        </w:rPr>
        <w:t>height_shift_range</w:t>
      </w:r>
      <w:r>
        <w:rPr>
          <w:rFonts w:hint="default" w:ascii="Calibri" w:hAnsi="Calibri" w:eastAsia="sans-serif" w:cs="Calibri"/>
          <w:b w:val="0"/>
          <w:bCs w:val="0"/>
          <w:sz w:val="24"/>
          <w:szCs w:val="24"/>
        </w:rPr>
        <w:t xml:space="preserve"> parameters were configured to 0.05. This applies a slight 5% randomized translational shift along the X and Y axes during training. By artificially injecting this variance, the network is forced to learn translationally invariant features—meaning it learns to identify the mechanical fault signature regardless of where it appears on the spectrogram timeline.</w:t>
      </w:r>
    </w:p>
    <w:p w14:paraId="330B8DF1">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p>
    <w:p w14:paraId="2419916C">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lang w:val="en-GB"/>
        </w:rPr>
        <w:t>(iii)</w:t>
      </w:r>
      <w:r>
        <w:rPr>
          <w:rFonts w:hint="default" w:ascii="Calibri" w:hAnsi="Calibri" w:eastAsia="sans-serif" w:cs="Calibri"/>
          <w:b w:val="0"/>
          <w:bCs w:val="0"/>
          <w:sz w:val="24"/>
          <w:szCs w:val="24"/>
          <w:u w:val="single"/>
        </w:rPr>
        <w:t xml:space="preserve"> Deterministic Batching and Train/Test Splitting</w:t>
      </w:r>
    </w:p>
    <w:p w14:paraId="1189981D">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The pipeline was instructed to execute a strict 80/20 data split (</w:t>
      </w:r>
      <w:r>
        <w:rPr>
          <w:rStyle w:val="44"/>
          <w:rFonts w:hint="default" w:ascii="Calibri" w:hAnsi="Calibri" w:eastAsia="sans-serif" w:cs="Calibri"/>
          <w:b w:val="0"/>
          <w:bCs w:val="0"/>
          <w:sz w:val="24"/>
          <w:szCs w:val="24"/>
        </w:rPr>
        <w:t>validation_split=0.2</w:t>
      </w:r>
      <w:r>
        <w:rPr>
          <w:rFonts w:hint="default" w:ascii="Calibri" w:hAnsi="Calibri" w:eastAsia="sans-serif" w:cs="Calibri"/>
          <w:b w:val="0"/>
          <w:bCs w:val="0"/>
          <w:sz w:val="24"/>
          <w:szCs w:val="24"/>
        </w:rPr>
        <w:t>), isolating 20% of the matrices for performance validation. Two independent data streams (</w:t>
      </w:r>
      <w:r>
        <w:rPr>
          <w:rStyle w:val="44"/>
          <w:rFonts w:hint="default" w:ascii="Calibri" w:hAnsi="Calibri" w:eastAsia="sans-serif" w:cs="Calibri"/>
          <w:b w:val="0"/>
          <w:bCs w:val="0"/>
          <w:sz w:val="24"/>
          <w:szCs w:val="24"/>
        </w:rPr>
        <w:t>train_generator</w:t>
      </w:r>
      <w:r>
        <w:rPr>
          <w:rFonts w:hint="default" w:ascii="Calibri" w:hAnsi="Calibri" w:eastAsia="sans-serif" w:cs="Calibri"/>
          <w:b w:val="0"/>
          <w:bCs w:val="0"/>
          <w:sz w:val="24"/>
          <w:szCs w:val="24"/>
        </w:rPr>
        <w:t xml:space="preserve"> and </w:t>
      </w:r>
      <w:r>
        <w:rPr>
          <w:rStyle w:val="44"/>
          <w:rFonts w:hint="default" w:ascii="Calibri" w:hAnsi="Calibri" w:eastAsia="sans-serif" w:cs="Calibri"/>
          <w:b w:val="0"/>
          <w:bCs w:val="0"/>
          <w:sz w:val="24"/>
          <w:szCs w:val="24"/>
        </w:rPr>
        <w:t>validation_generator</w:t>
      </w:r>
      <w:r>
        <w:rPr>
          <w:rFonts w:hint="default" w:ascii="Calibri" w:hAnsi="Calibri" w:eastAsia="sans-serif" w:cs="Calibri"/>
          <w:b w:val="0"/>
          <w:bCs w:val="0"/>
          <w:sz w:val="24"/>
          <w:szCs w:val="24"/>
        </w:rPr>
        <w:t xml:space="preserve">) were established using the </w:t>
      </w:r>
      <w:r>
        <w:rPr>
          <w:rStyle w:val="44"/>
          <w:rFonts w:hint="default" w:ascii="Calibri" w:hAnsi="Calibri" w:eastAsia="sans-serif" w:cs="Calibri"/>
          <w:b w:val="0"/>
          <w:bCs w:val="0"/>
          <w:sz w:val="24"/>
          <w:szCs w:val="24"/>
        </w:rPr>
        <w:t>flow_from_directory</w:t>
      </w:r>
      <w:r>
        <w:rPr>
          <w:rFonts w:hint="default" w:ascii="Calibri" w:hAnsi="Calibri" w:eastAsia="sans-serif" w:cs="Calibri"/>
          <w:b w:val="0"/>
          <w:bCs w:val="0"/>
          <w:sz w:val="24"/>
          <w:szCs w:val="24"/>
        </w:rPr>
        <w:t xml:space="preserve"> function. These generators automatically down-sample the incoming spectrograms to a uniform 128x128 pixel geometry and package them into processing batches of 8 images per iteration, optimizing GPU memory utilization.</w:t>
      </w:r>
    </w:p>
    <w:p w14:paraId="6923EFFE">
      <w:pPr>
        <w:pStyle w:val="4"/>
        <w:keepNext w:val="0"/>
        <w:keepLines w:val="0"/>
        <w:widowControl/>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 xml:space="preserve"> 4</w:t>
      </w:r>
      <w:r>
        <w:rPr>
          <w:rFonts w:hint="default" w:ascii="Calibri" w:hAnsi="Calibri" w:eastAsia="sans-serif" w:cs="Calibri"/>
          <w:b w:val="0"/>
          <w:bCs w:val="0"/>
          <w:sz w:val="24"/>
          <w:szCs w:val="24"/>
          <w:u w:val="single"/>
          <w:lang w:val="en-GB"/>
        </w:rPr>
        <w:t>.</w:t>
      </w:r>
      <w:r>
        <w:rPr>
          <w:rFonts w:hint="default" w:ascii="Calibri" w:hAnsi="Calibri" w:eastAsia="sans-serif" w:cs="Calibri"/>
          <w:b w:val="0"/>
          <w:bCs w:val="0"/>
          <w:sz w:val="24"/>
          <w:szCs w:val="24"/>
          <w:u w:val="single"/>
        </w:rPr>
        <w:t xml:space="preserve"> Upgraded Convolutional Neural Network (CNN) Architecture</w:t>
      </w:r>
    </w:p>
    <w:p w14:paraId="46D05999">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With the data streaming pipeline secured, a custom Convolutional Neural Network was architected using the Keras Sequential API. This model was specifically structured to extract deep spatial hierarchies from the acoustic heat maps</w:t>
      </w:r>
      <w:r>
        <w:rPr>
          <w:rFonts w:hint="default" w:ascii="Calibri" w:hAnsi="Calibri" w:eastAsia="sans-serif" w:cs="Calibri"/>
          <w:b w:val="0"/>
          <w:bCs w:val="0"/>
          <w:sz w:val="24"/>
          <w:szCs w:val="24"/>
          <w:lang w:val="en-GB"/>
        </w:rPr>
        <w:t xml:space="preserve"> (spectrograms)</w:t>
      </w:r>
      <w:r>
        <w:rPr>
          <w:rFonts w:hint="default" w:ascii="Calibri" w:hAnsi="Calibri" w:eastAsia="sans-serif" w:cs="Calibri"/>
          <w:b w:val="0"/>
          <w:bCs w:val="0"/>
          <w:sz w:val="24"/>
          <w:szCs w:val="24"/>
        </w:rPr>
        <w:t>.</w:t>
      </w:r>
    </w:p>
    <w:p w14:paraId="1B4870EE">
      <w:pPr>
        <w:pStyle w:val="85"/>
        <w:keepNext w:val="0"/>
        <w:keepLines w:val="0"/>
        <w:widowControl/>
        <w:numPr>
          <w:ilvl w:val="0"/>
          <w:numId w:val="23"/>
        </w:numPr>
        <w:suppressLineNumbers w:val="0"/>
        <w:spacing w:before="0" w:beforeAutospacing="0" w:line="14" w:lineRule="atLeast"/>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Feature Extraction Layers (The Scanners)</w:t>
      </w:r>
    </w:p>
    <w:p w14:paraId="0DDF017F">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The architecture begins with two sequential convolution blocks designed to isolate acoustic anomalies:</w:t>
      </w:r>
    </w:p>
    <w:p w14:paraId="0538D08F">
      <w:pPr>
        <w:pStyle w:val="85"/>
        <w:keepNext w:val="0"/>
        <w:keepLines w:val="0"/>
        <w:widowControl/>
        <w:suppressLineNumbers w:val="0"/>
        <w:spacing w:before="0" w:beforeAutospacing="0" w:line="14" w:lineRule="atLeast"/>
        <w:ind w:left="720"/>
        <w:rPr>
          <w:rFonts w:hint="default" w:ascii="Calibri" w:hAnsi="Calibri" w:eastAsia="sans-serif" w:cs="Calibri"/>
          <w:b w:val="0"/>
          <w:bCs w:val="0"/>
          <w:sz w:val="24"/>
          <w:szCs w:val="24"/>
        </w:rPr>
      </w:pPr>
      <w:r>
        <w:rPr>
          <w:rFonts w:hint="default" w:ascii="Calibri" w:hAnsi="Calibri" w:eastAsia="sans-serif" w:cs="Calibri"/>
          <w:b w:val="0"/>
          <w:bCs w:val="0"/>
          <w:sz w:val="24"/>
          <w:szCs w:val="24"/>
          <w:u w:val="single"/>
        </w:rPr>
        <w:t>Layer 1 (Primitive Extraction):</w:t>
      </w:r>
      <w:r>
        <w:rPr>
          <w:rFonts w:hint="default" w:ascii="Calibri" w:hAnsi="Calibri" w:eastAsia="sans-serif" w:cs="Calibri"/>
          <w:b w:val="0"/>
          <w:bCs w:val="0"/>
          <w:sz w:val="24"/>
          <w:szCs w:val="24"/>
        </w:rPr>
        <w:t xml:space="preserve"> A </w:t>
      </w:r>
      <w:r>
        <w:rPr>
          <w:rStyle w:val="44"/>
          <w:rFonts w:hint="default" w:ascii="Calibri" w:hAnsi="Calibri" w:eastAsia="sans-serif" w:cs="Calibri"/>
          <w:b/>
          <w:bCs/>
          <w:sz w:val="24"/>
          <w:szCs w:val="24"/>
        </w:rPr>
        <w:t>Conv2D</w:t>
      </w:r>
      <w:r>
        <w:rPr>
          <w:rFonts w:hint="default" w:ascii="Calibri" w:hAnsi="Calibri" w:eastAsia="sans-serif" w:cs="Calibri"/>
          <w:b w:val="0"/>
          <w:bCs w:val="0"/>
          <w:sz w:val="24"/>
          <w:szCs w:val="24"/>
        </w:rPr>
        <w:t xml:space="preserve"> layer equipped with 16 filters and a 3x3 kernel matrix scans the 128x128x3 input to identify low-level primitives, such as hard edges and isolated acoustic peaks. This is immediately followed by a 2x2 </w:t>
      </w:r>
      <w:r>
        <w:rPr>
          <w:rStyle w:val="44"/>
          <w:rFonts w:hint="default" w:ascii="Calibri" w:hAnsi="Calibri" w:eastAsia="sans-serif" w:cs="Calibri"/>
          <w:b/>
          <w:bCs/>
          <w:sz w:val="24"/>
          <w:szCs w:val="24"/>
        </w:rPr>
        <w:t>MaxPooling2D</w:t>
      </w:r>
      <w:r>
        <w:rPr>
          <w:rFonts w:hint="default" w:ascii="Calibri" w:hAnsi="Calibri" w:eastAsia="sans-serif" w:cs="Calibri"/>
          <w:b w:val="0"/>
          <w:bCs w:val="0"/>
          <w:sz w:val="24"/>
          <w:szCs w:val="24"/>
        </w:rPr>
        <w:t xml:space="preserve"> layer, which mathematically compresses the output, discarding background data and drastically reducing the computational footprint.</w:t>
      </w:r>
    </w:p>
    <w:p w14:paraId="24731AB5">
      <w:pPr>
        <w:pStyle w:val="85"/>
        <w:keepNext w:val="0"/>
        <w:keepLines w:val="0"/>
        <w:widowControl/>
        <w:suppressLineNumbers w:val="0"/>
        <w:spacing w:before="0" w:beforeAutospacing="0" w:line="14" w:lineRule="atLeast"/>
        <w:ind w:left="720"/>
        <w:rPr>
          <w:rFonts w:hint="default" w:ascii="Calibri" w:hAnsi="Calibri" w:eastAsia="sans-serif" w:cs="Calibri"/>
          <w:b w:val="0"/>
          <w:bCs w:val="0"/>
          <w:sz w:val="24"/>
          <w:szCs w:val="24"/>
        </w:rPr>
      </w:pPr>
      <w:r>
        <w:rPr>
          <w:rFonts w:hint="default" w:ascii="Calibri" w:hAnsi="Calibri" w:eastAsia="sans-serif" w:cs="Calibri"/>
          <w:b w:val="0"/>
          <w:bCs w:val="0"/>
          <w:sz w:val="24"/>
          <w:szCs w:val="24"/>
          <w:u w:val="single"/>
        </w:rPr>
        <w:t>Layer 2 (Complex Signature Detection):</w:t>
      </w:r>
      <w:r>
        <w:rPr>
          <w:rFonts w:hint="default" w:ascii="Calibri" w:hAnsi="Calibri" w:eastAsia="sans-serif" w:cs="Calibri"/>
          <w:b w:val="0"/>
          <w:bCs w:val="0"/>
          <w:sz w:val="24"/>
          <w:szCs w:val="24"/>
        </w:rPr>
        <w:t xml:space="preserve"> A secondary </w:t>
      </w:r>
      <w:r>
        <w:rPr>
          <w:rStyle w:val="44"/>
          <w:rFonts w:hint="default" w:ascii="Calibri" w:hAnsi="Calibri" w:eastAsia="sans-serif" w:cs="Calibri"/>
          <w:b w:val="0"/>
          <w:bCs w:val="0"/>
          <w:sz w:val="24"/>
          <w:szCs w:val="24"/>
        </w:rPr>
        <w:t>Conv2D</w:t>
      </w:r>
      <w:r>
        <w:rPr>
          <w:rFonts w:hint="default" w:ascii="Calibri" w:hAnsi="Calibri" w:eastAsia="sans-serif" w:cs="Calibri"/>
          <w:b w:val="0"/>
          <w:bCs w:val="0"/>
          <w:sz w:val="24"/>
          <w:szCs w:val="24"/>
        </w:rPr>
        <w:t xml:space="preserve"> layer utilizing 32 filters executes a deeper scan over the down-sampled data, extracting high-level, complex fault geometries (e.g., harmonic distortions and resonant friction bands). A subsequent 2x2 </w:t>
      </w:r>
      <w:r>
        <w:rPr>
          <w:rStyle w:val="44"/>
          <w:rFonts w:hint="default" w:ascii="Calibri" w:hAnsi="Calibri" w:eastAsia="sans-serif" w:cs="Calibri"/>
          <w:b w:val="0"/>
          <w:bCs w:val="0"/>
          <w:sz w:val="24"/>
          <w:szCs w:val="24"/>
        </w:rPr>
        <w:t>MaxPooling2D</w:t>
      </w:r>
      <w:r>
        <w:rPr>
          <w:rFonts w:hint="default" w:ascii="Calibri" w:hAnsi="Calibri" w:eastAsia="sans-serif" w:cs="Calibri"/>
          <w:b w:val="0"/>
          <w:bCs w:val="0"/>
          <w:sz w:val="24"/>
          <w:szCs w:val="24"/>
        </w:rPr>
        <w:t xml:space="preserve"> layer further compresses this feature map. Both convolutional layers utilize the ReLU (Rectified Linear Unit) activation function to introduce non-linearity into the network.</w:t>
      </w:r>
    </w:p>
    <w:p w14:paraId="3A719D2A">
      <w:pPr>
        <w:pStyle w:val="85"/>
        <w:keepNext w:val="0"/>
        <w:keepLines w:val="0"/>
        <w:widowControl/>
        <w:numPr>
          <w:ilvl w:val="0"/>
          <w:numId w:val="23"/>
        </w:numPr>
        <w:suppressLineNumbers w:val="0"/>
        <w:spacing w:before="0" w:beforeAutospacing="0" w:line="14" w:lineRule="atLeast"/>
        <w:ind w:left="0" w:leftChars="0" w:firstLine="0" w:firstLine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Classification Head and Regularization</w:t>
      </w:r>
    </w:p>
    <w:p w14:paraId="5673D98C">
      <w:pPr>
        <w:pStyle w:val="85"/>
        <w:keepNext w:val="0"/>
        <w:keepLines w:val="0"/>
        <w:widowControl/>
        <w:suppressLineNumbers w:val="0"/>
        <w:spacing w:before="0" w:beforeAutospacing="0" w:line="14" w:lineRule="atLeast"/>
        <w:rPr>
          <w:rFonts w:hint="default" w:ascii="Calibri" w:hAnsi="Calibri" w:eastAsia="sans-serif" w:cs="Calibri"/>
          <w:b w:val="0"/>
          <w:bCs w:val="0"/>
          <w:sz w:val="24"/>
          <w:szCs w:val="24"/>
        </w:rPr>
      </w:pPr>
      <w:r>
        <w:rPr>
          <w:rFonts w:hint="default" w:ascii="Calibri" w:hAnsi="Calibri" w:eastAsia="sans-serif" w:cs="Calibri"/>
          <w:b w:val="0"/>
          <w:bCs w:val="0"/>
          <w:sz w:val="24"/>
          <w:szCs w:val="24"/>
        </w:rPr>
        <w:t xml:space="preserve">Following the spatial scanning blocks, the multi-dimensional feature maps are flattened into a 1D vector via the </w:t>
      </w:r>
      <w:r>
        <w:rPr>
          <w:rStyle w:val="44"/>
          <w:rFonts w:hint="default" w:ascii="Calibri" w:hAnsi="Calibri" w:eastAsia="sans-serif" w:cs="Calibri"/>
          <w:b w:val="0"/>
          <w:bCs w:val="0"/>
          <w:sz w:val="24"/>
          <w:szCs w:val="24"/>
        </w:rPr>
        <w:t>Flatten</w:t>
      </w:r>
      <w:r>
        <w:rPr>
          <w:rFonts w:hint="default" w:ascii="Calibri" w:hAnsi="Calibri" w:eastAsia="sans-serif" w:cs="Calibri"/>
          <w:b w:val="0"/>
          <w:bCs w:val="0"/>
          <w:sz w:val="24"/>
          <w:szCs w:val="24"/>
        </w:rPr>
        <w:t xml:space="preserve"> layer. This vector is passed into a </w:t>
      </w:r>
      <w:r>
        <w:rPr>
          <w:rStyle w:val="44"/>
          <w:rFonts w:hint="default" w:ascii="Calibri" w:hAnsi="Calibri" w:eastAsia="sans-serif" w:cs="Calibri"/>
          <w:b w:val="0"/>
          <w:bCs w:val="0"/>
          <w:sz w:val="24"/>
          <w:szCs w:val="24"/>
        </w:rPr>
        <w:t>Dense</w:t>
      </w:r>
      <w:r>
        <w:rPr>
          <w:rFonts w:hint="default" w:ascii="Calibri" w:hAnsi="Calibri" w:eastAsia="sans-serif" w:cs="Calibri"/>
          <w:b w:val="0"/>
          <w:bCs w:val="0"/>
          <w:sz w:val="24"/>
          <w:szCs w:val="24"/>
        </w:rPr>
        <w:t xml:space="preserve"> fully-connected layer consisting of 64 neurons (also utilizing ReLU activation), which acts as the primary decision-making matrix.</w:t>
      </w:r>
    </w:p>
    <w:p w14:paraId="3A14BACD">
      <w:pPr>
        <w:pStyle w:val="85"/>
        <w:keepNext w:val="0"/>
        <w:keepLines w:val="0"/>
        <w:widowControl/>
        <w:suppressLineNumbers w:val="0"/>
        <w:spacing w:before="0" w:beforeAutospacing="0" w:line="14" w:lineRule="atLeast"/>
        <w:ind w:left="720"/>
        <w:rPr>
          <w:rFonts w:hint="default" w:ascii="Calibri" w:hAnsi="Calibri" w:eastAsia="sans-serif" w:cs="Calibri"/>
          <w:b w:val="0"/>
          <w:bCs w:val="0"/>
          <w:sz w:val="24"/>
          <w:szCs w:val="24"/>
        </w:rPr>
      </w:pPr>
      <w:r>
        <w:rPr>
          <w:rFonts w:hint="default" w:ascii="Calibri" w:hAnsi="Calibri" w:eastAsia="sans-serif" w:cs="Calibri"/>
          <w:b w:val="0"/>
          <w:bCs w:val="0"/>
          <w:sz w:val="24"/>
          <w:szCs w:val="24"/>
          <w:u w:val="single"/>
        </w:rPr>
        <w:t>Dropout Implementation (Crucial Fix):</w:t>
      </w:r>
      <w:r>
        <w:rPr>
          <w:rFonts w:hint="default" w:ascii="Calibri" w:hAnsi="Calibri" w:eastAsia="sans-serif" w:cs="Calibri"/>
          <w:b w:val="0"/>
          <w:bCs w:val="0"/>
          <w:sz w:val="24"/>
          <w:szCs w:val="24"/>
        </w:rPr>
        <w:t xml:space="preserve"> To actively combat the "lazy guessing" phenomenon and prevent the network from over-relying on a few dominant neurons, a </w:t>
      </w:r>
      <w:r>
        <w:rPr>
          <w:rStyle w:val="44"/>
          <w:rFonts w:hint="default" w:ascii="Calibri" w:hAnsi="Calibri" w:eastAsia="sans-serif" w:cs="Calibri"/>
          <w:b w:val="0"/>
          <w:bCs w:val="0"/>
          <w:sz w:val="24"/>
          <w:szCs w:val="24"/>
        </w:rPr>
        <w:t>Dropout(0.5)</w:t>
      </w:r>
      <w:r>
        <w:rPr>
          <w:rFonts w:hint="default" w:ascii="Calibri" w:hAnsi="Calibri" w:eastAsia="sans-serif" w:cs="Calibri"/>
          <w:b w:val="0"/>
          <w:bCs w:val="0"/>
          <w:sz w:val="24"/>
          <w:szCs w:val="24"/>
        </w:rPr>
        <w:t xml:space="preserve"> layer was injected. This acts as a severe regularization mechanism, randomly disabling 50% of the interconnected neurons during each training pass. This forces the entire network architecture to learn</w:t>
      </w:r>
      <w:r>
        <w:rPr>
          <w:rFonts w:hint="default" w:ascii="Calibri" w:hAnsi="Calibri" w:eastAsia="sans-serif" w:cs="Calibri"/>
          <w:b w:val="0"/>
          <w:bCs w:val="0"/>
          <w:sz w:val="24"/>
          <w:szCs w:val="24"/>
          <w:lang w:val="en-GB"/>
        </w:rPr>
        <w:t xml:space="preserve"> </w:t>
      </w:r>
      <w:r>
        <w:rPr>
          <w:rFonts w:hint="default" w:ascii="Calibri" w:hAnsi="Calibri" w:eastAsia="sans-serif" w:cs="Calibri"/>
          <w:b w:val="0"/>
          <w:bCs w:val="0"/>
          <w:sz w:val="24"/>
          <w:szCs w:val="24"/>
        </w:rPr>
        <w:t>distributed representations of the mechanical faults.</w:t>
      </w:r>
    </w:p>
    <w:p w14:paraId="4B41C80E">
      <w:pPr>
        <w:pStyle w:val="85"/>
        <w:keepNext w:val="0"/>
        <w:keepLines w:val="0"/>
        <w:widowControl/>
        <w:suppressLineNumbers w:val="0"/>
        <w:spacing w:before="0" w:beforeAutospacing="0" w:line="14" w:lineRule="atLeast"/>
        <w:ind w:left="720"/>
        <w:rPr>
          <w:rFonts w:hint="default" w:ascii="Calibri" w:hAnsi="Calibri" w:eastAsia="sans-serif" w:cs="Calibri"/>
          <w:b w:val="0"/>
          <w:bCs w:val="0"/>
          <w:sz w:val="24"/>
          <w:szCs w:val="24"/>
          <w:lang w:val="en-GB"/>
        </w:rPr>
      </w:pPr>
      <w:r>
        <w:rPr>
          <w:rFonts w:hint="default" w:ascii="Calibri" w:hAnsi="Calibri" w:eastAsia="sans-serif" w:cs="Calibri"/>
          <w:b w:val="0"/>
          <w:bCs w:val="0"/>
          <w:sz w:val="24"/>
          <w:szCs w:val="24"/>
          <w:u w:val="single"/>
        </w:rPr>
        <w:t>Terminal Output:</w:t>
      </w:r>
      <w:r>
        <w:rPr>
          <w:rFonts w:hint="default" w:ascii="Calibri" w:hAnsi="Calibri" w:eastAsia="sans-serif" w:cs="Calibri"/>
          <w:b w:val="0"/>
          <w:bCs w:val="0"/>
          <w:sz w:val="24"/>
          <w:szCs w:val="24"/>
        </w:rPr>
        <w:t xml:space="preserve"> The final layer is a </w:t>
      </w:r>
      <w:r>
        <w:rPr>
          <w:rStyle w:val="44"/>
          <w:rFonts w:hint="default" w:ascii="Calibri" w:hAnsi="Calibri" w:eastAsia="sans-serif" w:cs="Calibri"/>
          <w:b w:val="0"/>
          <w:bCs w:val="0"/>
          <w:sz w:val="24"/>
          <w:szCs w:val="24"/>
        </w:rPr>
        <w:t>Dense</w:t>
      </w:r>
      <w:r>
        <w:rPr>
          <w:rFonts w:hint="default" w:ascii="Calibri" w:hAnsi="Calibri" w:eastAsia="sans-serif" w:cs="Calibri"/>
          <w:b w:val="0"/>
          <w:bCs w:val="0"/>
          <w:sz w:val="24"/>
          <w:szCs w:val="24"/>
        </w:rPr>
        <w:t xml:space="preserve"> configuration with 2 neurons corresponding to the target categories (</w:t>
      </w:r>
      <w:r>
        <w:rPr>
          <w:rStyle w:val="44"/>
          <w:rFonts w:hint="default" w:ascii="Calibri" w:hAnsi="Calibri" w:eastAsia="sans-serif" w:cs="Calibri"/>
          <w:b w:val="0"/>
          <w:bCs w:val="0"/>
          <w:sz w:val="24"/>
          <w:szCs w:val="24"/>
        </w:rPr>
        <w:t>Normal</w:t>
      </w:r>
      <w:r>
        <w:rPr>
          <w:rFonts w:hint="default" w:ascii="Calibri" w:hAnsi="Calibri" w:eastAsia="sans-serif" w:cs="Calibri"/>
          <w:b w:val="0"/>
          <w:bCs w:val="0"/>
          <w:sz w:val="24"/>
          <w:szCs w:val="24"/>
        </w:rPr>
        <w:t xml:space="preserve"> and </w:t>
      </w:r>
      <w:r>
        <w:rPr>
          <w:rStyle w:val="44"/>
          <w:rFonts w:hint="default" w:ascii="Calibri" w:hAnsi="Calibri" w:eastAsia="sans-serif" w:cs="Calibri"/>
          <w:b w:val="0"/>
          <w:bCs w:val="0"/>
          <w:sz w:val="24"/>
          <w:szCs w:val="24"/>
        </w:rPr>
        <w:t>Fault</w:t>
      </w:r>
      <w:r>
        <w:rPr>
          <w:rFonts w:hint="default" w:ascii="Calibri" w:hAnsi="Calibri" w:eastAsia="sans-serif" w:cs="Calibri"/>
          <w:b w:val="0"/>
          <w:bCs w:val="0"/>
          <w:sz w:val="24"/>
          <w:szCs w:val="24"/>
        </w:rPr>
        <w:t>). It utilizes a  activation function to mathematically output a normalized binary probability distribution</w:t>
      </w:r>
      <w:r>
        <w:rPr>
          <w:rFonts w:hint="default" w:ascii="Calibri" w:hAnsi="Calibri" w:eastAsia="sans-serif" w:cs="Calibri"/>
          <w:b w:val="0"/>
          <w:bCs w:val="0"/>
          <w:sz w:val="24"/>
          <w:szCs w:val="24"/>
          <w:lang w:val="en-GB"/>
        </w:rPr>
        <w:t>.</w:t>
      </w:r>
    </w:p>
    <w:p w14:paraId="29FC1F9A">
      <w:pPr>
        <w:pStyle w:val="85"/>
        <w:keepNext w:val="0"/>
        <w:keepLines w:val="0"/>
        <w:widowControl/>
        <w:suppressLineNumbers w:val="0"/>
        <w:spacing w:before="0" w:beforeAutospacing="0" w:line="14" w:lineRule="atLeast"/>
        <w:ind w:left="720"/>
        <w:rPr>
          <w:rFonts w:hint="default" w:ascii="Calibri" w:hAnsi="Calibri" w:eastAsia="sans-serif" w:cs="Calibri"/>
          <w:b w:val="0"/>
          <w:bCs w:val="0"/>
          <w:sz w:val="24"/>
          <w:szCs w:val="24"/>
          <w:lang w:val="en-GB"/>
        </w:rPr>
      </w:pPr>
    </w:p>
    <w:p w14:paraId="5E6558F3">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5</w:t>
      </w:r>
      <w:r>
        <w:rPr>
          <w:rFonts w:hint="default" w:ascii="Calibri" w:hAnsi="Calibri" w:cs="Calibri"/>
          <w:b w:val="0"/>
          <w:bCs w:val="0"/>
          <w:sz w:val="24"/>
          <w:szCs w:val="24"/>
          <w:u w:val="single"/>
          <w:lang w:val="en-GB"/>
        </w:rPr>
        <w:t>.</w:t>
      </w:r>
      <w:r>
        <w:rPr>
          <w:rFonts w:hint="default" w:ascii="Calibri" w:hAnsi="Calibri" w:cs="Calibri"/>
          <w:b w:val="0"/>
          <w:bCs w:val="0"/>
          <w:sz w:val="24"/>
          <w:szCs w:val="24"/>
          <w:u w:val="single"/>
        </w:rPr>
        <w:t>Neural Network Training Execution</w:t>
      </w:r>
    </w:p>
    <w:p w14:paraId="61F4D486">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With the CNN architecture defined and the data streaming pipeline established, the system progressed to the active training phase.</w:t>
      </w:r>
    </w:p>
    <w:p w14:paraId="0C5C571F">
      <w:pPr>
        <w:pStyle w:val="85"/>
        <w:keepNext w:val="0"/>
        <w:keepLines w:val="0"/>
        <w:widowControl/>
        <w:numPr>
          <w:ilvl w:val="0"/>
          <w:numId w:val="24"/>
        </w:numPr>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Compilation Lock-in </w:t>
      </w:r>
    </w:p>
    <w:p w14:paraId="7F8AB4FD">
      <w:pPr>
        <w:pStyle w:val="85"/>
        <w:keepNext w:val="0"/>
        <w:keepLines w:val="0"/>
        <w:widowControl/>
        <w:numPr>
          <w:ilvl w:val="0"/>
          <w:numId w:val="0"/>
        </w:numPr>
        <w:suppressLineNumbers w:val="0"/>
        <w:ind w:right="0" w:rightChars="0"/>
        <w:rPr>
          <w:rFonts w:hint="default" w:ascii="Calibri" w:hAnsi="Calibri" w:cs="Calibri"/>
          <w:sz w:val="24"/>
          <w:szCs w:val="24"/>
        </w:rPr>
      </w:pPr>
      <w:r>
        <w:rPr>
          <w:rFonts w:hint="default" w:ascii="Calibri" w:hAnsi="Calibri" w:cs="Calibri"/>
          <w:sz w:val="24"/>
          <w:szCs w:val="24"/>
        </w:rPr>
        <w:t xml:space="preserve">Prior to execution, the model parameters were officially locked in via the </w:t>
      </w:r>
      <w:r>
        <w:rPr>
          <w:rStyle w:val="44"/>
          <w:rFonts w:hint="default" w:ascii="Calibri" w:hAnsi="Calibri" w:cs="Calibri"/>
          <w:sz w:val="24"/>
          <w:szCs w:val="24"/>
        </w:rPr>
        <w:t>compile</w:t>
      </w:r>
      <w:r>
        <w:rPr>
          <w:rFonts w:hint="default" w:ascii="Calibri" w:hAnsi="Calibri" w:cs="Calibri"/>
          <w:sz w:val="24"/>
          <w:szCs w:val="24"/>
        </w:rPr>
        <w:t xml:space="preserve"> method. The network was instructed to utilize the Adam optimizer with a learning rate of 0.001 to govern the weight-updating process. The system was programmed to evaluate its internal error using the </w:t>
      </w:r>
      <w:r>
        <w:rPr>
          <w:rStyle w:val="44"/>
          <w:rFonts w:hint="default" w:ascii="Calibri" w:hAnsi="Calibri" w:cs="Calibri"/>
          <w:sz w:val="24"/>
          <w:szCs w:val="24"/>
        </w:rPr>
        <w:t>categorical_crossentropy</w:t>
      </w:r>
      <w:r>
        <w:rPr>
          <w:rFonts w:hint="default" w:ascii="Calibri" w:hAnsi="Calibri" w:cs="Calibri"/>
          <w:sz w:val="24"/>
          <w:szCs w:val="24"/>
        </w:rPr>
        <w:t xml:space="preserve"> loss function (standard for multi-class probability outputs) while actively tracking raw </w:t>
      </w:r>
      <w:r>
        <w:rPr>
          <w:rStyle w:val="44"/>
          <w:rFonts w:hint="default" w:ascii="Calibri" w:hAnsi="Calibri" w:cs="Calibri"/>
          <w:sz w:val="24"/>
          <w:szCs w:val="24"/>
        </w:rPr>
        <w:t>accuracy</w:t>
      </w:r>
      <w:r>
        <w:rPr>
          <w:rFonts w:hint="default" w:ascii="Calibri" w:hAnsi="Calibri" w:cs="Calibri"/>
          <w:sz w:val="24"/>
          <w:szCs w:val="24"/>
        </w:rPr>
        <w:t xml:space="preserve"> as its primary human-readable metric.</w:t>
      </w:r>
    </w:p>
    <w:p w14:paraId="486275DB">
      <w:pPr>
        <w:pStyle w:val="85"/>
        <w:keepNext w:val="0"/>
        <w:keepLines w:val="0"/>
        <w:widowControl/>
        <w:numPr>
          <w:ilvl w:val="0"/>
          <w:numId w:val="24"/>
        </w:numPr>
        <w:suppressLineNumbers w:val="0"/>
        <w:ind w:left="0" w:leftChars="0" w:right="0" w:righ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The 25-Epoch Training Loop </w:t>
      </w:r>
    </w:p>
    <w:p w14:paraId="3E1E0AA1">
      <w:pPr>
        <w:pStyle w:val="85"/>
        <w:keepNext w:val="0"/>
        <w:keepLines w:val="0"/>
        <w:widowControl/>
        <w:numPr>
          <w:ilvl w:val="0"/>
          <w:numId w:val="0"/>
        </w:numPr>
        <w:suppressLineNumbers w:val="0"/>
        <w:ind w:right="0" w:rightChars="0"/>
        <w:rPr>
          <w:rFonts w:hint="default" w:ascii="Calibri" w:hAnsi="Calibri" w:cs="Calibri"/>
          <w:sz w:val="24"/>
          <w:szCs w:val="24"/>
          <w:lang w:val="en-GB"/>
        </w:rPr>
      </w:pPr>
      <w:r>
        <w:rPr>
          <w:rFonts w:hint="default" w:ascii="Calibri" w:hAnsi="Calibri" w:cs="Calibri"/>
          <w:sz w:val="24"/>
          <w:szCs w:val="24"/>
        </w:rPr>
        <w:t xml:space="preserve">The mathematical learning process was initiated using the </w:t>
      </w:r>
      <w:r>
        <w:rPr>
          <w:rStyle w:val="44"/>
          <w:rFonts w:hint="default" w:ascii="Calibri" w:hAnsi="Calibri" w:cs="Calibri"/>
          <w:b/>
          <w:bCs/>
          <w:sz w:val="24"/>
          <w:szCs w:val="24"/>
        </w:rPr>
        <w:t>model.fit</w:t>
      </w:r>
      <w:r>
        <w:rPr>
          <w:rFonts w:hint="default" w:ascii="Calibri" w:hAnsi="Calibri" w:cs="Calibri"/>
          <w:sz w:val="24"/>
          <w:szCs w:val="24"/>
        </w:rPr>
        <w:t xml:space="preserve"> function, configured to run for exactly 25 epochs</w:t>
      </w:r>
      <w:r>
        <w:rPr>
          <w:rFonts w:hint="default" w:ascii="Calibri" w:hAnsi="Calibri" w:cs="Calibri"/>
          <w:sz w:val="24"/>
          <w:szCs w:val="24"/>
          <w:lang w:val="en-GB"/>
        </w:rPr>
        <w:t>.</w:t>
      </w:r>
    </w:p>
    <w:p w14:paraId="24E7AED9">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bCs/>
          <w:sz w:val="24"/>
          <w:szCs w:val="24"/>
        </w:rPr>
        <w:t>Batch Processing:</w:t>
      </w:r>
      <w:r>
        <w:rPr>
          <w:rFonts w:hint="default" w:ascii="Calibri" w:hAnsi="Calibri" w:cs="Calibri"/>
          <w:sz w:val="24"/>
          <w:szCs w:val="24"/>
        </w:rPr>
        <w:t xml:space="preserve"> Rather than loading the entire dataset into memory, the </w:t>
      </w:r>
      <w:r>
        <w:rPr>
          <w:rStyle w:val="44"/>
          <w:rFonts w:hint="default" w:ascii="Calibri" w:hAnsi="Calibri" w:cs="Calibri"/>
          <w:sz w:val="24"/>
          <w:szCs w:val="24"/>
        </w:rPr>
        <w:t>train_generator</w:t>
      </w:r>
      <w:r>
        <w:rPr>
          <w:rFonts w:hint="default" w:ascii="Calibri" w:hAnsi="Calibri" w:cs="Calibri"/>
          <w:sz w:val="24"/>
          <w:szCs w:val="24"/>
        </w:rPr>
        <w:t xml:space="preserve"> was utilized to feed the network the augmented 128x128 pixel matrices in highly optimized, bite-sized batches.</w:t>
      </w:r>
    </w:p>
    <w:p w14:paraId="7476AC1F">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bCs/>
          <w:sz w:val="24"/>
          <w:szCs w:val="24"/>
        </w:rPr>
        <w:t>Simultaneous Validation:</w:t>
      </w:r>
      <w:r>
        <w:rPr>
          <w:rFonts w:hint="default" w:ascii="Calibri" w:hAnsi="Calibri" w:cs="Calibri"/>
          <w:sz w:val="24"/>
          <w:szCs w:val="24"/>
        </w:rPr>
        <w:t xml:space="preserve"> The </w:t>
      </w:r>
      <w:r>
        <w:rPr>
          <w:rStyle w:val="44"/>
          <w:rFonts w:hint="default" w:ascii="Calibri" w:hAnsi="Calibri" w:cs="Calibri"/>
          <w:sz w:val="24"/>
          <w:szCs w:val="24"/>
        </w:rPr>
        <w:t>validation_generator</w:t>
      </w:r>
      <w:r>
        <w:rPr>
          <w:rFonts w:hint="default" w:ascii="Calibri" w:hAnsi="Calibri" w:cs="Calibri"/>
          <w:sz w:val="24"/>
          <w:szCs w:val="24"/>
        </w:rPr>
        <w:t xml:space="preserve"> was integrated directly into the training loop. At the conclusion of every epoch, the network is forced to pause and classify the hidden 20% of the dataset that it has never trained on. This architecture ensures the engineering team can monitor validation loss in real-time, instantly identifying if the model begins to overfit (memorize) the training data rather than generalizing the mechanical fault patterns.</w:t>
      </w:r>
    </w:p>
    <w:p w14:paraId="56220909">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Launching 25-Epoch Training Loop... </w:t>
      </w:r>
    </w:p>
    <w:p w14:paraId="73A3C4F3">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17s</w:t>
      </w:r>
      <w:r>
        <w:rPr>
          <w:rFonts w:hint="default" w:ascii="Calibri" w:hAnsi="Calibri" w:eastAsia="monospace" w:cs="Calibri"/>
          <w:i w:val="0"/>
          <w:iCs w:val="0"/>
          <w:caps w:val="0"/>
          <w:color w:val="1F1F1F"/>
          <w:spacing w:val="0"/>
          <w:sz w:val="24"/>
          <w:szCs w:val="24"/>
          <w:shd w:val="clear" w:fill="FFFFFF"/>
        </w:rPr>
        <w:t xml:space="preserve"> 105ms/step - accuracy: 0.7680 - loss: 0.4999 - val_accuracy: 0.8165 - val_loss: 0.3335 </w:t>
      </w:r>
    </w:p>
    <w:p w14:paraId="1F6C8F86">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2/25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85ms/step - accuracy: 0.9486 - loss: 0.1429 - val_accuracy: 0.7936 - val_loss: 0.4435 </w:t>
      </w:r>
    </w:p>
    <w:p w14:paraId="279FBB75">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3/25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85ms/step - accuracy: 0.9646 - loss: 0.0980 - val_accuracy: 0.9954 - val_loss: 0.0336 </w:t>
      </w:r>
    </w:p>
    <w:p w14:paraId="57FC801D">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4/25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70ms/step - accuracy: 0.9817 - loss: 0.0440 - val_accuracy: 1.0000 - val_loss: 0.0236 </w:t>
      </w:r>
    </w:p>
    <w:p w14:paraId="5DD6ABA8">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5/25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85ms/step - accuracy: 0.9863 - loss: 0.0460 - val_accuracy: 0.9817 - val_loss: 0.0463</w:t>
      </w:r>
    </w:p>
    <w:p w14:paraId="48921B35">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 Epoch 6/25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76ms/step - accuracy: 0.9794 - loss: 0.0588 - val_accuracy: 0.8670 - val_loss: 0.3592 </w:t>
      </w:r>
    </w:p>
    <w:p w14:paraId="4017069B">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7/25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81ms/step - accuracy: 0.9806 - loss: 0.0526 - val_accuracy: 0.9908 - val_loss: 0.0431 </w:t>
      </w:r>
    </w:p>
    <w:p w14:paraId="3BA97AE4">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8/25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86ms/step - accuracy: 0.9874 - loss: 0.0482 - val_accuracy: 0.9954 - val_loss: 0.0276 </w:t>
      </w:r>
    </w:p>
    <w:p w14:paraId="1167A509">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9/25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70ms/step - accuracy: 0.9874 - loss: 0.0304 - val_accuracy: 0.9908 - val_loss: 0.0242 </w:t>
      </w:r>
    </w:p>
    <w:p w14:paraId="3E92820D">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10/25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10s</w:t>
      </w:r>
      <w:r>
        <w:rPr>
          <w:rFonts w:hint="default" w:ascii="Calibri" w:hAnsi="Calibri" w:eastAsia="monospace" w:cs="Calibri"/>
          <w:i w:val="0"/>
          <w:iCs w:val="0"/>
          <w:caps w:val="0"/>
          <w:color w:val="1F1F1F"/>
          <w:spacing w:val="0"/>
          <w:sz w:val="24"/>
          <w:szCs w:val="24"/>
          <w:shd w:val="clear" w:fill="FFFFFF"/>
        </w:rPr>
        <w:t xml:space="preserve"> 86ms/step - accuracy: 0.9931 - loss: 0.0188 - val_accuracy: 0.9404 - val_loss: 0.0998 </w:t>
      </w:r>
    </w:p>
    <w:p w14:paraId="0D1BC8CA">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11/25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84ms/step - accuracy: 0.9909 - loss: 0.0325 - val_accuracy: 0.9817 - val_loss: 0.0530 Epoch </w:t>
      </w:r>
    </w:p>
    <w:p w14:paraId="2B354212">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12/25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72ms/step - accuracy: 0.9874 - loss: 0.0489 - val_accuracy: 0.9954 - val_loss: 0.0177 </w:t>
      </w:r>
    </w:p>
    <w:p w14:paraId="6F1171C1">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13/25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85ms/step - accuracy: 0.9909 - loss: 0.0196 - val_accuracy: 0.9862 - val_loss: 0.0327</w:t>
      </w:r>
    </w:p>
    <w:p w14:paraId="7B995179">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 Epoch 14/25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74ms/step - accuracy: 0.9977 - loss: 0.0098 - val_accuracy: 1.0000 - val_loss: 5.5450e-04 </w:t>
      </w:r>
    </w:p>
    <w:p w14:paraId="783F84CA">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15/25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84ms/step - accuracy: 0.9989 - loss: 0.0061 - val_accuracy: 1.0000 - val_loss: 0.0040 </w:t>
      </w:r>
    </w:p>
    <w:p w14:paraId="4993CACD">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16/25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86ms/step - accuracy: 0.9920 - loss: 0.0235 - val_accuracy: 0.9083 - val_loss: 0.2963 </w:t>
      </w:r>
    </w:p>
    <w:p w14:paraId="271FAB50">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17/25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71ms/step - accuracy: 0.9417 - loss: 0.1885 - val_accuracy: 0.9908 - val_loss: 0.0622 </w:t>
      </w:r>
    </w:p>
    <w:p w14:paraId="223EBCE8">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18/25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85ms/step - accuracy: 0.9806 - loss: 0.0524 - val_accuracy: 1.0000 - val_loss: 0.0101 </w:t>
      </w:r>
    </w:p>
    <w:p w14:paraId="2BCFD986">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19/25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10s</w:t>
      </w:r>
      <w:r>
        <w:rPr>
          <w:rFonts w:hint="default" w:ascii="Calibri" w:hAnsi="Calibri" w:eastAsia="monospace" w:cs="Calibri"/>
          <w:i w:val="0"/>
          <w:iCs w:val="0"/>
          <w:caps w:val="0"/>
          <w:color w:val="1F1F1F"/>
          <w:spacing w:val="0"/>
          <w:sz w:val="24"/>
          <w:szCs w:val="24"/>
          <w:shd w:val="clear" w:fill="FFFFFF"/>
        </w:rPr>
        <w:t xml:space="preserve"> 86ms/step - accuracy: 0.9886 - loss: 0.0255 - val_accuracy: 0.9725 - val_loss: 0.0807 </w:t>
      </w:r>
    </w:p>
    <w:p w14:paraId="0D8DF079">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20/25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70ms/step - accuracy: 0.9920 - loss: 0.0218 - val_accuracy: 1.0000 - val_loss: 0.0143 </w:t>
      </w:r>
    </w:p>
    <w:p w14:paraId="7ADFAA7E">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21/25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86ms/step - accuracy: 0.9931 - loss: 0.0170 - val_accuracy: 1.0000 - val_loss: 0.0059 </w:t>
      </w:r>
    </w:p>
    <w:p w14:paraId="4EC3432C">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22/25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74ms/step - accuracy: 0.9943 - loss: 0.0152 - val_accuracy: 1.0000 - val_loss: 0.0034</w:t>
      </w:r>
    </w:p>
    <w:p w14:paraId="2D9DBFD3">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 Epoch 23/25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9s</w:t>
      </w:r>
      <w:r>
        <w:rPr>
          <w:rFonts w:hint="default" w:ascii="Calibri" w:hAnsi="Calibri" w:eastAsia="monospace" w:cs="Calibri"/>
          <w:i w:val="0"/>
          <w:iCs w:val="0"/>
          <w:caps w:val="0"/>
          <w:color w:val="1F1F1F"/>
          <w:spacing w:val="0"/>
          <w:sz w:val="24"/>
          <w:szCs w:val="24"/>
          <w:shd w:val="clear" w:fill="FFFFFF"/>
        </w:rPr>
        <w:t xml:space="preserve"> 81ms/step - accuracy: 0.9966 - loss: 0.0109 - val_accuracy: 1.0000 - val_loss: 0.0011 </w:t>
      </w:r>
    </w:p>
    <w:p w14:paraId="1613B202">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Epoch 24/25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10s</w:t>
      </w:r>
      <w:r>
        <w:rPr>
          <w:rFonts w:hint="default" w:ascii="Calibri" w:hAnsi="Calibri" w:eastAsia="monospace" w:cs="Calibri"/>
          <w:i w:val="0"/>
          <w:iCs w:val="0"/>
          <w:caps w:val="0"/>
          <w:color w:val="1F1F1F"/>
          <w:spacing w:val="0"/>
          <w:sz w:val="24"/>
          <w:szCs w:val="24"/>
          <w:shd w:val="clear" w:fill="FFFFFF"/>
        </w:rPr>
        <w:t xml:space="preserve"> 90ms/step - accuracy: 0.9989 - loss: 0.0048 - val_accuracy: 1.0000 - val_loss: 6.2221e-04</w:t>
      </w:r>
    </w:p>
    <w:p w14:paraId="7EC6104B">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r>
        <w:rPr>
          <w:rFonts w:hint="default" w:ascii="Calibri" w:hAnsi="Calibri" w:eastAsia="monospace" w:cs="Calibri"/>
          <w:i w:val="0"/>
          <w:iCs w:val="0"/>
          <w:caps w:val="0"/>
          <w:color w:val="1F1F1F"/>
          <w:spacing w:val="0"/>
          <w:sz w:val="24"/>
          <w:szCs w:val="24"/>
          <w:shd w:val="clear" w:fill="FFFFFF"/>
        </w:rPr>
        <w:t xml:space="preserve"> Epoch 25/25 </w:t>
      </w:r>
      <w:r>
        <w:rPr>
          <w:rFonts w:hint="default" w:ascii="Calibri" w:hAnsi="Calibri" w:eastAsia="monospace" w:cs="Calibri"/>
          <w:b/>
          <w:bCs/>
          <w:i w:val="0"/>
          <w:iCs w:val="0"/>
          <w:caps w:val="0"/>
          <w:color w:val="1F1F1F"/>
          <w:spacing w:val="0"/>
          <w:sz w:val="24"/>
          <w:szCs w:val="24"/>
          <w:shd w:val="clear" w:fill="FFFFFF"/>
        </w:rPr>
        <w:t>110/110</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i w:val="0"/>
          <w:iCs w:val="0"/>
          <w:caps w:val="0"/>
          <w:color w:val="006400"/>
          <w:spacing w:val="0"/>
          <w:sz w:val="24"/>
          <w:szCs w:val="24"/>
          <w:shd w:val="clear" w:fill="FFFFFF"/>
        </w:rPr>
        <w:t>━━━━━━━━━━━━━━━━━━━━</w:t>
      </w:r>
      <w:r>
        <w:rPr>
          <w:rFonts w:hint="default" w:ascii="Calibri" w:hAnsi="Calibri" w:eastAsia="monospace" w:cs="Calibri"/>
          <w:i w:val="0"/>
          <w:iCs w:val="0"/>
          <w:caps w:val="0"/>
          <w:color w:val="1F1F1F"/>
          <w:spacing w:val="0"/>
          <w:sz w:val="24"/>
          <w:szCs w:val="24"/>
          <w:shd w:val="clear" w:fill="FFFFFF"/>
        </w:rPr>
        <w:t xml:space="preserve"> </w:t>
      </w:r>
      <w:r>
        <w:rPr>
          <w:rFonts w:hint="default" w:ascii="Calibri" w:hAnsi="Calibri" w:eastAsia="monospace" w:cs="Calibri"/>
          <w:b/>
          <w:bCs/>
          <w:i w:val="0"/>
          <w:iCs w:val="0"/>
          <w:caps w:val="0"/>
          <w:color w:val="1F1F1F"/>
          <w:spacing w:val="0"/>
          <w:sz w:val="24"/>
          <w:szCs w:val="24"/>
          <w:shd w:val="clear" w:fill="FFFFFF"/>
        </w:rPr>
        <w:t>8s</w:t>
      </w:r>
      <w:r>
        <w:rPr>
          <w:rFonts w:hint="default" w:ascii="Calibri" w:hAnsi="Calibri" w:eastAsia="monospace" w:cs="Calibri"/>
          <w:i w:val="0"/>
          <w:iCs w:val="0"/>
          <w:caps w:val="0"/>
          <w:color w:val="1F1F1F"/>
          <w:spacing w:val="0"/>
          <w:sz w:val="24"/>
          <w:szCs w:val="24"/>
          <w:shd w:val="clear" w:fill="FFFFFF"/>
        </w:rPr>
        <w:t xml:space="preserve"> 69ms/step - accuracy: 0.9966 - loss: 0.0051 - val_accuracy: 1.0000 - val_loss: 2.2925e-04 </w:t>
      </w:r>
    </w:p>
    <w:p w14:paraId="78EE7902">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p>
    <w:p w14:paraId="3879EF47">
      <w:pPr>
        <w:pStyle w:val="85"/>
        <w:keepNext w:val="0"/>
        <w:keepLines w:val="0"/>
        <w:widowControl/>
        <w:suppressLineNumbers w:val="0"/>
        <w:ind w:left="720"/>
        <w:rPr>
          <w:rFonts w:hint="default" w:ascii="Calibri" w:hAnsi="Calibri" w:eastAsia="monospace" w:cs="Calibri"/>
          <w:i w:val="0"/>
          <w:iCs w:val="0"/>
          <w:caps w:val="0"/>
          <w:color w:val="1F1F1F"/>
          <w:spacing w:val="0"/>
          <w:sz w:val="24"/>
          <w:szCs w:val="24"/>
          <w:shd w:val="clear" w:fill="FFFFFF"/>
        </w:rPr>
      </w:pPr>
    </w:p>
    <w:p w14:paraId="3E390FF5">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 6</w:t>
      </w:r>
      <w:r>
        <w:rPr>
          <w:rFonts w:hint="default" w:ascii="Calibri" w:hAnsi="Calibri" w:cs="Calibri"/>
          <w:b w:val="0"/>
          <w:bCs w:val="0"/>
          <w:sz w:val="24"/>
          <w:szCs w:val="24"/>
          <w:u w:val="single"/>
          <w:lang w:val="en-GB"/>
        </w:rPr>
        <w:t>.</w:t>
      </w:r>
      <w:r>
        <w:rPr>
          <w:rFonts w:hint="default" w:ascii="Calibri" w:hAnsi="Calibri" w:cs="Calibri"/>
          <w:b w:val="0"/>
          <w:bCs w:val="0"/>
          <w:sz w:val="24"/>
          <w:szCs w:val="24"/>
          <w:u w:val="single"/>
        </w:rPr>
        <w:t xml:space="preserve"> Model Serialization and Cloud-to-Local Export</w:t>
      </w:r>
    </w:p>
    <w:p w14:paraId="499F4C89">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Google Colab operates on volatile virtual machines; once a session times out or disconnects, all local variables and generated files are permanently destroyed. To secure the trained neural network, a export and preservation pipeline was engineered.</w:t>
      </w:r>
    </w:p>
    <w:p w14:paraId="341CDFEA">
      <w:pPr>
        <w:pStyle w:val="85"/>
        <w:keepNext w:val="0"/>
        <w:keepLines w:val="0"/>
        <w:widowControl/>
        <w:numPr>
          <w:ilvl w:val="0"/>
          <w:numId w:val="25"/>
        </w:numPr>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HDF5 Serialization</w:t>
      </w:r>
    </w:p>
    <w:p w14:paraId="38132948">
      <w:pPr>
        <w:pStyle w:val="85"/>
        <w:keepNext w:val="0"/>
        <w:keepLines w:val="0"/>
        <w:widowControl/>
        <w:numPr>
          <w:ilvl w:val="0"/>
          <w:numId w:val="0"/>
        </w:numPr>
        <w:suppressLineNumbers w:val="0"/>
        <w:ind w:right="0" w:rightChars="0"/>
        <w:rPr>
          <w:rFonts w:hint="default" w:ascii="Calibri" w:hAnsi="Calibri" w:cs="Calibri"/>
          <w:sz w:val="24"/>
          <w:szCs w:val="24"/>
        </w:rPr>
      </w:pPr>
      <w:r>
        <w:rPr>
          <w:rFonts w:hint="default" w:ascii="Calibri" w:hAnsi="Calibri" w:cs="Calibri"/>
          <w:sz w:val="24"/>
          <w:szCs w:val="24"/>
        </w:rPr>
        <w:t xml:space="preserve"> Upon successful completion of the 25-epoch training sequence, the fully realized AI brain was serialized using the Keras </w:t>
      </w:r>
      <w:r>
        <w:rPr>
          <w:rStyle w:val="44"/>
          <w:rFonts w:hint="default" w:ascii="Calibri" w:hAnsi="Calibri" w:cs="Calibri"/>
          <w:sz w:val="24"/>
          <w:szCs w:val="24"/>
        </w:rPr>
        <w:t>save()</w:t>
      </w:r>
      <w:r>
        <w:rPr>
          <w:rFonts w:hint="default" w:ascii="Calibri" w:hAnsi="Calibri" w:cs="Calibri"/>
          <w:sz w:val="24"/>
          <w:szCs w:val="24"/>
        </w:rPr>
        <w:t xml:space="preserve"> function. The model was exported as </w:t>
      </w:r>
      <w:r>
        <w:rPr>
          <w:rStyle w:val="44"/>
          <w:rFonts w:hint="default" w:ascii="Calibri" w:hAnsi="Calibri" w:cs="Calibri"/>
          <w:sz w:val="24"/>
          <w:szCs w:val="24"/>
        </w:rPr>
        <w:t>motor_diagnostic_model.h5</w:t>
      </w:r>
      <w:r>
        <w:rPr>
          <w:rFonts w:hint="default" w:ascii="Calibri" w:hAnsi="Calibri" w:cs="Calibri"/>
          <w:sz w:val="24"/>
          <w:szCs w:val="24"/>
        </w:rPr>
        <w:t xml:space="preserve">. The </w:t>
      </w:r>
      <w:r>
        <w:rPr>
          <w:rStyle w:val="44"/>
          <w:rFonts w:hint="default" w:ascii="Calibri" w:hAnsi="Calibri" w:cs="Calibri"/>
          <w:sz w:val="24"/>
          <w:szCs w:val="24"/>
        </w:rPr>
        <w:t>.h5</w:t>
      </w:r>
      <w:r>
        <w:rPr>
          <w:rFonts w:hint="default" w:ascii="Calibri" w:hAnsi="Calibri" w:cs="Calibri"/>
          <w:sz w:val="24"/>
          <w:szCs w:val="24"/>
        </w:rPr>
        <w:t xml:space="preserve"> (Hierarchical Data Format version 5) extension is a highly structured file format crucial for deep learning. It does not just save the visual architecture of the network; it mathematically preserves every single trained weight, spatial bias, and the exact state of the Adam optimizer, allowing the model to be paused and resumed on entirely different hardware without retraining.</w:t>
      </w:r>
    </w:p>
    <w:p w14:paraId="64B31C6C">
      <w:pPr>
        <w:pStyle w:val="85"/>
        <w:keepNext w:val="0"/>
        <w:keepLines w:val="0"/>
        <w:widowControl/>
        <w:numPr>
          <w:ilvl w:val="0"/>
          <w:numId w:val="25"/>
        </w:numPr>
        <w:suppressLineNumbers w:val="0"/>
        <w:ind w:left="0" w:leftChars="0" w:right="0" w:righ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Automated Local Hardware Transfer </w:t>
      </w:r>
    </w:p>
    <w:p w14:paraId="59A4614E">
      <w:pPr>
        <w:pStyle w:val="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cs="Calibri"/>
          <w:b w:val="0"/>
          <w:bCs w:val="0"/>
          <w:sz w:val="24"/>
          <w:szCs w:val="24"/>
        </w:rPr>
        <w:t xml:space="preserve">To bridge the gap between the Google Colab cloud server and the physical engineering environment, the </w:t>
      </w:r>
      <w:r>
        <w:rPr>
          <w:rStyle w:val="44"/>
          <w:rFonts w:hint="default" w:ascii="Calibri" w:hAnsi="Calibri" w:cs="Calibri"/>
          <w:b w:val="0"/>
          <w:bCs w:val="0"/>
          <w:sz w:val="24"/>
          <w:szCs w:val="24"/>
        </w:rPr>
        <w:t>google.colab.files</w:t>
      </w:r>
      <w:r>
        <w:rPr>
          <w:rFonts w:hint="default" w:ascii="Calibri" w:hAnsi="Calibri" w:cs="Calibri"/>
          <w:b w:val="0"/>
          <w:bCs w:val="0"/>
          <w:sz w:val="24"/>
          <w:szCs w:val="24"/>
        </w:rPr>
        <w:t xml:space="preserve"> library was utilized. The </w:t>
      </w:r>
      <w:r>
        <w:rPr>
          <w:rStyle w:val="44"/>
          <w:rFonts w:hint="default" w:ascii="Calibri" w:hAnsi="Calibri" w:cs="Calibri"/>
          <w:b w:val="0"/>
          <w:bCs w:val="0"/>
          <w:sz w:val="24"/>
          <w:szCs w:val="24"/>
        </w:rPr>
        <w:t>files.download()</w:t>
      </w:r>
      <w:r>
        <w:rPr>
          <w:rFonts w:hint="default" w:ascii="Calibri" w:hAnsi="Calibri" w:cs="Calibri"/>
          <w:b w:val="0"/>
          <w:bCs w:val="0"/>
          <w:sz w:val="24"/>
          <w:szCs w:val="24"/>
        </w:rPr>
        <w:t xml:space="preserve"> command was programmed to automatically trigger a secure, direct download of the </w:t>
      </w:r>
      <w:r>
        <w:rPr>
          <w:rStyle w:val="44"/>
          <w:rFonts w:hint="default" w:ascii="Calibri" w:hAnsi="Calibri" w:cs="Calibri"/>
          <w:b w:val="0"/>
          <w:bCs w:val="0"/>
          <w:sz w:val="24"/>
          <w:szCs w:val="24"/>
        </w:rPr>
        <w:t>.h5</w:t>
      </w:r>
      <w:r>
        <w:rPr>
          <w:rFonts w:hint="default" w:ascii="Calibri" w:hAnsi="Calibri" w:cs="Calibri"/>
          <w:b w:val="0"/>
          <w:bCs w:val="0"/>
          <w:sz w:val="24"/>
          <w:szCs w:val="24"/>
        </w:rPr>
        <w:t xml:space="preserve"> model file from the cloud virtual machine directly to the operator's local physical laptop. This completed the cloud phase of the project, yielding a highly accurate model ready to be integrated into local deployment dashboards or microcontroller frameworks.</w:t>
      </w:r>
      <w:r>
        <w:rPr>
          <w:rFonts w:hint="default" w:ascii="Calibri" w:hAnsi="Calibri" w:cs="Calibri"/>
          <w:sz w:val="24"/>
          <w:szCs w:val="24"/>
        </w:rPr>
        <w:br w:type="textWrapping"/>
      </w:r>
      <w:r>
        <w:rPr>
          <w:rFonts w:hint="default" w:ascii="Calibri" w:hAnsi="Calibri" w:cs="Calibri"/>
          <w:sz w:val="24"/>
          <w:szCs w:val="24"/>
        </w:rPr>
        <w:br w:type="textWrapping"/>
      </w:r>
      <w:r>
        <w:rPr>
          <w:rFonts w:hint="default" w:ascii="Calibri" w:hAnsi="Calibri" w:cs="Calibri"/>
          <w:b w:val="0"/>
          <w:bCs w:val="0"/>
          <w:sz w:val="24"/>
          <w:szCs w:val="24"/>
          <w:u w:val="single"/>
        </w:rPr>
        <w:br w:type="textWrapping"/>
      </w:r>
      <w:r>
        <w:rPr>
          <w:rFonts w:hint="default" w:ascii="Calibri" w:hAnsi="Calibri" w:eastAsia="sans-serif" w:cs="Calibri"/>
          <w:b w:val="0"/>
          <w:bCs w:val="0"/>
          <w:sz w:val="24"/>
          <w:szCs w:val="24"/>
          <w:u w:val="single"/>
        </w:rPr>
        <w:t>7</w:t>
      </w:r>
      <w:r>
        <w:rPr>
          <w:rFonts w:hint="default" w:ascii="Calibri" w:hAnsi="Calibri" w:eastAsia="sans-serif" w:cs="Calibri"/>
          <w:b w:val="0"/>
          <w:bCs w:val="0"/>
          <w:sz w:val="24"/>
          <w:szCs w:val="24"/>
          <w:u w:val="single"/>
          <w:lang w:val="en-GB"/>
        </w:rPr>
        <w:t>.</w:t>
      </w:r>
      <w:r>
        <w:rPr>
          <w:rFonts w:hint="default" w:ascii="Calibri" w:hAnsi="Calibri" w:eastAsia="sans-serif" w:cs="Calibri"/>
          <w:b w:val="0"/>
          <w:bCs w:val="0"/>
          <w:sz w:val="24"/>
          <w:szCs w:val="24"/>
          <w:u w:val="single"/>
        </w:rPr>
        <w:t xml:space="preserve"> Live Diagnostic Inference </w:t>
      </w:r>
    </w:p>
    <w:p w14:paraId="26014479">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To validate the serialized model's effi</w:t>
      </w:r>
      <w:r>
        <w:rPr>
          <w:rFonts w:hint="default" w:ascii="Calibri" w:hAnsi="Calibri" w:eastAsia="sans-serif" w:cs="Calibri"/>
          <w:sz w:val="24"/>
          <w:szCs w:val="24"/>
          <w:lang w:val="en-GB"/>
        </w:rPr>
        <w:t>ciency</w:t>
      </w:r>
      <w:r>
        <w:rPr>
          <w:rFonts w:hint="default" w:ascii="Calibri" w:hAnsi="Calibri" w:eastAsia="sans-serif" w:cs="Calibri"/>
          <w:sz w:val="24"/>
          <w:szCs w:val="24"/>
        </w:rPr>
        <w:t xml:space="preserve"> on unseen data, a continuous inference script was engineered directly within the Colab environment.</w:t>
      </w:r>
    </w:p>
    <w:p w14:paraId="39609049">
      <w:pPr>
        <w:pStyle w:val="85"/>
        <w:keepNext w:val="0"/>
        <w:keepLines w:val="0"/>
        <w:widowControl/>
        <w:numPr>
          <w:ilvl w:val="0"/>
          <w:numId w:val="26"/>
        </w:numPr>
        <w:suppressLineNumbers w:val="0"/>
        <w:spacing w:before="0" w:beforeAutospacing="0" w:line="14" w:lineRule="atLeast"/>
        <w:ind w:right="0" w:right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System Initialization</w:t>
      </w:r>
    </w:p>
    <w:p w14:paraId="6F6FC14E">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The script verifies the presence of the uploaded </w:t>
      </w:r>
      <w:r>
        <w:rPr>
          <w:rStyle w:val="44"/>
          <w:rFonts w:hint="default" w:ascii="Calibri" w:hAnsi="Calibri" w:eastAsia="sans-serif" w:cs="Calibri"/>
          <w:sz w:val="24"/>
          <w:szCs w:val="24"/>
        </w:rPr>
        <w:t>.h5</w:t>
      </w:r>
      <w:r>
        <w:rPr>
          <w:rFonts w:hint="default" w:ascii="Calibri" w:hAnsi="Calibri" w:eastAsia="sans-serif" w:cs="Calibri"/>
          <w:sz w:val="24"/>
          <w:szCs w:val="24"/>
        </w:rPr>
        <w:t xml:space="preserve"> file using </w:t>
      </w:r>
      <w:r>
        <w:rPr>
          <w:rStyle w:val="44"/>
          <w:rFonts w:hint="default" w:ascii="Calibri" w:hAnsi="Calibri" w:eastAsia="sans-serif" w:cs="Calibri"/>
          <w:b/>
          <w:bCs/>
          <w:sz w:val="24"/>
          <w:szCs w:val="24"/>
        </w:rPr>
        <w:t>os.path.exists()</w:t>
      </w:r>
      <w:r>
        <w:rPr>
          <w:rFonts w:hint="default" w:ascii="Calibri" w:hAnsi="Calibri" w:eastAsia="sans-serif" w:cs="Calibri"/>
          <w:sz w:val="24"/>
          <w:szCs w:val="24"/>
        </w:rPr>
        <w:t xml:space="preserve"> and loads the computational graph back into active memory via </w:t>
      </w:r>
      <w:r>
        <w:rPr>
          <w:rStyle w:val="44"/>
          <w:rFonts w:hint="default" w:ascii="Calibri" w:hAnsi="Calibri" w:eastAsia="sans-serif" w:cs="Calibri"/>
          <w:b/>
          <w:bCs/>
          <w:sz w:val="24"/>
          <w:szCs w:val="24"/>
        </w:rPr>
        <w:t>keras.models.load_model()</w:t>
      </w:r>
      <w:r>
        <w:rPr>
          <w:rFonts w:hint="default" w:ascii="Calibri" w:hAnsi="Calibri" w:eastAsia="sans-serif" w:cs="Calibri"/>
          <w:sz w:val="24"/>
          <w:szCs w:val="24"/>
        </w:rPr>
        <w:t>.</w:t>
      </w:r>
    </w:p>
    <w:p w14:paraId="3A692D38">
      <w:pPr>
        <w:pStyle w:val="85"/>
        <w:keepNext w:val="0"/>
        <w:keepLines w:val="0"/>
        <w:widowControl/>
        <w:numPr>
          <w:ilvl w:val="0"/>
          <w:numId w:val="26"/>
        </w:numPr>
        <w:suppressLineNumbers w:val="0"/>
        <w:spacing w:before="0" w:beforeAutospacing="0" w:line="14" w:lineRule="atLeast"/>
        <w:ind w:left="0" w:leftChars="0" w:firstLine="0" w:firstLine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Preprocessing &amp; Dimensionality Alignment</w:t>
      </w:r>
    </w:p>
    <w:p w14:paraId="123EC5DA">
      <w:pPr>
        <w:pStyle w:val="85"/>
        <w:keepNext w:val="0"/>
        <w:keepLines w:val="0"/>
        <w:widowControl/>
        <w:suppressLineNumbers w:val="0"/>
        <w:spacing w:before="0" w:beforeAutospacing="0" w:line="14" w:lineRule="atLeast"/>
        <w:rPr>
          <w:rFonts w:hint="default" w:ascii="Calibri" w:hAnsi="Calibri" w:eastAsia="sans-serif" w:cs="Calibri"/>
          <w:sz w:val="24"/>
          <w:szCs w:val="24"/>
          <w:lang w:val="en-GB"/>
        </w:rPr>
      </w:pPr>
      <w:r>
        <w:rPr>
          <w:rFonts w:hint="default" w:ascii="Calibri" w:hAnsi="Calibri" w:eastAsia="sans-serif" w:cs="Calibri"/>
          <w:sz w:val="24"/>
          <w:szCs w:val="24"/>
        </w:rPr>
        <w:t xml:space="preserve"> When a raw target file (e.g., </w:t>
      </w:r>
      <w:r>
        <w:rPr>
          <w:rStyle w:val="44"/>
          <w:rFonts w:hint="default" w:ascii="Calibri" w:hAnsi="Calibri" w:eastAsia="sans-serif" w:cs="Calibri"/>
          <w:sz w:val="24"/>
          <w:szCs w:val="24"/>
        </w:rPr>
        <w:t>spec_S_IR(1937).png</w:t>
      </w:r>
      <w:r>
        <w:rPr>
          <w:rFonts w:hint="default" w:ascii="Calibri" w:hAnsi="Calibri" w:eastAsia="sans-serif" w:cs="Calibri"/>
          <w:sz w:val="24"/>
          <w:szCs w:val="24"/>
        </w:rPr>
        <w:t xml:space="preserve">) is introduced, the system utilizes Keras preprocessing utilities to load and down-sample the image to the required 128 </w:t>
      </w:r>
      <w:r>
        <w:rPr>
          <w:rFonts w:hint="default" w:ascii="Calibri" w:hAnsi="Calibri" w:eastAsia="sans-serif" w:cs="Calibri"/>
          <w:sz w:val="24"/>
          <w:szCs w:val="24"/>
          <w:lang w:val="en-GB"/>
        </w:rPr>
        <w:t>x</w:t>
      </w:r>
      <w:r>
        <w:rPr>
          <w:rFonts w:hint="default" w:ascii="Calibri" w:hAnsi="Calibri" w:eastAsia="sans-serif" w:cs="Calibri"/>
          <w:sz w:val="24"/>
          <w:szCs w:val="24"/>
        </w:rPr>
        <w:t xml:space="preserve"> 128 geometry. The array is mathematically normalized 255 and expanded to a 4D tensor (batch size of 1) using </w:t>
      </w:r>
      <w:r>
        <w:rPr>
          <w:rStyle w:val="44"/>
          <w:rFonts w:hint="default" w:ascii="Calibri" w:hAnsi="Calibri" w:eastAsia="sans-serif" w:cs="Calibri"/>
          <w:b/>
          <w:bCs/>
          <w:sz w:val="24"/>
          <w:szCs w:val="24"/>
        </w:rPr>
        <w:t>numpy.expand_dims</w:t>
      </w:r>
      <w:r>
        <w:rPr>
          <w:rFonts w:hint="default" w:ascii="Calibri" w:hAnsi="Calibri" w:eastAsia="sans-serif" w:cs="Calibri"/>
          <w:b/>
          <w:bCs/>
          <w:sz w:val="24"/>
          <w:szCs w:val="24"/>
        </w:rPr>
        <w:t xml:space="preserve"> </w:t>
      </w:r>
      <w:r>
        <w:rPr>
          <w:rFonts w:hint="default" w:ascii="Calibri" w:hAnsi="Calibri" w:eastAsia="sans-serif" w:cs="Calibri"/>
          <w:sz w:val="24"/>
          <w:szCs w:val="24"/>
        </w:rPr>
        <w:t>to satisfy the CNN's input requirements</w:t>
      </w:r>
      <w:r>
        <w:rPr>
          <w:rFonts w:hint="default" w:ascii="Calibri" w:hAnsi="Calibri" w:eastAsia="sans-serif" w:cs="Calibri"/>
          <w:sz w:val="24"/>
          <w:szCs w:val="24"/>
          <w:lang w:val="en-GB"/>
        </w:rPr>
        <w:t>.</w:t>
      </w:r>
    </w:p>
    <w:p w14:paraId="2756577D">
      <w:pPr>
        <w:pStyle w:val="85"/>
        <w:keepNext w:val="0"/>
        <w:keepLines w:val="0"/>
        <w:widowControl/>
        <w:suppressLineNumbers w:val="0"/>
        <w:spacing w:before="0" w:beforeAutospacing="0" w:line="14" w:lineRule="atLeast"/>
        <w:rPr>
          <w:rFonts w:hint="default" w:ascii="Calibri" w:hAnsi="Calibri" w:eastAsia="sans-serif" w:cs="Calibri"/>
          <w:sz w:val="24"/>
          <w:szCs w:val="24"/>
          <w:lang w:val="en-GB"/>
        </w:rPr>
      </w:pPr>
    </w:p>
    <w:p w14:paraId="035C0A26">
      <w:pPr>
        <w:pStyle w:val="85"/>
        <w:keepNext w:val="0"/>
        <w:keepLines w:val="0"/>
        <w:widowControl/>
        <w:numPr>
          <w:ilvl w:val="0"/>
          <w:numId w:val="26"/>
        </w:numPr>
        <w:suppressLineNumbers w:val="0"/>
        <w:spacing w:before="0" w:beforeAutospacing="0" w:line="14" w:lineRule="atLeast"/>
        <w:ind w:left="0" w:leftChars="0" w:firstLine="0" w:firstLine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Visual Verification</w:t>
      </w:r>
    </w:p>
    <w:p w14:paraId="32A4C77A">
      <w:pPr>
        <w:pStyle w:val="85"/>
        <w:keepNext w:val="0"/>
        <w:keepLines w:val="0"/>
        <w:widowControl/>
        <w:suppressLineNumbers w:val="0"/>
        <w:spacing w:before="0" w:beforeAutospacing="0" w:line="14" w:lineRule="atLeast"/>
        <w:rPr>
          <w:rFonts w:hint="default" w:ascii="Calibri" w:hAnsi="Calibri" w:eastAsia="sans-serif" w:cs="Calibri"/>
          <w:sz w:val="24"/>
          <w:szCs w:val="24"/>
        </w:rPr>
      </w:pPr>
      <w:r>
        <w:rPr>
          <w:rFonts w:hint="default" w:ascii="Calibri" w:hAnsi="Calibri" w:eastAsia="sans-serif" w:cs="Calibri"/>
          <w:sz w:val="24"/>
          <w:szCs w:val="24"/>
        </w:rPr>
        <w:t xml:space="preserve">A secondary visualizer utilizing </w:t>
      </w:r>
      <w:r>
        <w:rPr>
          <w:rStyle w:val="44"/>
          <w:rFonts w:hint="default" w:ascii="Calibri" w:hAnsi="Calibri" w:eastAsia="sans-serif" w:cs="Calibri"/>
          <w:b/>
          <w:bCs/>
          <w:sz w:val="24"/>
          <w:szCs w:val="24"/>
        </w:rPr>
        <w:t>matplotlib.pyplot</w:t>
      </w:r>
      <w:r>
        <w:rPr>
          <w:rFonts w:hint="default" w:ascii="Calibri" w:hAnsi="Calibri" w:eastAsia="sans-serif" w:cs="Calibri"/>
          <w:sz w:val="24"/>
          <w:szCs w:val="24"/>
        </w:rPr>
        <w:t xml:space="preserve"> renders the ingested spectrogram directly into the console output, allowing the engineer to visually confirm data integrity prior to algorithmic classification.</w:t>
      </w:r>
    </w:p>
    <w:p w14:paraId="2CDBEA61">
      <w:pPr>
        <w:pStyle w:val="85"/>
        <w:keepNext w:val="0"/>
        <w:keepLines w:val="0"/>
        <w:widowControl/>
        <w:numPr>
          <w:ilvl w:val="0"/>
          <w:numId w:val="26"/>
        </w:numPr>
        <w:suppressLineNumbers w:val="0"/>
        <w:spacing w:before="0" w:beforeAutospacing="0" w:line="14" w:lineRule="atLeast"/>
        <w:ind w:left="0" w:leftChars="0" w:firstLine="0" w:firstLineChars="0"/>
        <w:rPr>
          <w:rFonts w:hint="default" w:ascii="Calibri" w:hAnsi="Calibri" w:eastAsia="sans-serif" w:cs="Calibri"/>
          <w:b w:val="0"/>
          <w:bCs w:val="0"/>
          <w:sz w:val="24"/>
          <w:szCs w:val="24"/>
          <w:u w:val="single"/>
        </w:rPr>
      </w:pPr>
      <w:r>
        <w:rPr>
          <w:rFonts w:hint="default" w:ascii="Calibri" w:hAnsi="Calibri" w:eastAsia="sans-serif" w:cs="Calibri"/>
          <w:b w:val="0"/>
          <w:bCs w:val="0"/>
          <w:sz w:val="24"/>
          <w:szCs w:val="24"/>
          <w:u w:val="single"/>
        </w:rPr>
        <w:t xml:space="preserve">Prediction </w:t>
      </w:r>
    </w:p>
    <w:p w14:paraId="6D8EE1BA">
      <w:pPr>
        <w:jc w:val="left"/>
        <w:rPr>
          <w:rFonts w:hint="default"/>
          <w:b/>
          <w:bCs/>
          <w:sz w:val="24"/>
          <w:szCs w:val="24"/>
          <w:u w:val="single"/>
          <w:lang w:val="en-GB"/>
        </w:rPr>
      </w:pPr>
      <w:r>
        <w:rPr>
          <w:rFonts w:hint="default" w:ascii="Calibri" w:hAnsi="Calibri" w:eastAsia="sans-serif" w:cs="Calibri"/>
          <w:b w:val="0"/>
          <w:bCs w:val="0"/>
          <w:sz w:val="24"/>
          <w:szCs w:val="24"/>
        </w:rPr>
        <w:t xml:space="preserve">The </w:t>
      </w:r>
      <w:r>
        <w:rPr>
          <w:rStyle w:val="44"/>
          <w:rFonts w:hint="default" w:ascii="Calibri" w:hAnsi="Calibri" w:eastAsia="sans-serif" w:cs="Calibri"/>
          <w:b w:val="0"/>
          <w:bCs w:val="0"/>
          <w:sz w:val="24"/>
          <w:szCs w:val="24"/>
        </w:rPr>
        <w:t>model.predict()</w:t>
      </w:r>
      <w:r>
        <w:rPr>
          <w:rFonts w:hint="default" w:ascii="Calibri" w:hAnsi="Calibri" w:eastAsia="sans-serif" w:cs="Calibri"/>
          <w:b w:val="0"/>
          <w:bCs w:val="0"/>
          <w:sz w:val="24"/>
          <w:szCs w:val="24"/>
        </w:rPr>
        <w:t xml:space="preserve"> function yields a raw Softmax distribution array. Because Keras sorts categorical subsets alphanumerically during the </w:t>
      </w:r>
      <w:r>
        <w:rPr>
          <w:rStyle w:val="44"/>
          <w:rFonts w:hint="default" w:ascii="Calibri" w:hAnsi="Calibri" w:eastAsia="sans-serif" w:cs="Calibri"/>
          <w:b w:val="0"/>
          <w:bCs w:val="0"/>
          <w:sz w:val="24"/>
          <w:szCs w:val="24"/>
        </w:rPr>
        <w:t>flow_from_directory</w:t>
      </w:r>
      <w:r>
        <w:rPr>
          <w:rFonts w:hint="default" w:ascii="Calibri" w:hAnsi="Calibri" w:eastAsia="sans-serif" w:cs="Calibri"/>
          <w:b w:val="0"/>
          <w:bCs w:val="0"/>
          <w:sz w:val="24"/>
          <w:szCs w:val="24"/>
        </w:rPr>
        <w:t xml:space="preserve"> phase, array index 0 maps to </w:t>
      </w:r>
      <w:r>
        <w:rPr>
          <w:rFonts w:hint="default" w:ascii="Calibri" w:hAnsi="Calibri" w:eastAsia="sans-serif" w:cs="Calibri"/>
          <w:b w:val="0"/>
          <w:bCs w:val="0"/>
          <w:sz w:val="24"/>
          <w:szCs w:val="24"/>
          <w:lang w:val="en-GB"/>
        </w:rPr>
        <w:t>F</w:t>
      </w:r>
      <w:r>
        <w:rPr>
          <w:rStyle w:val="44"/>
          <w:rFonts w:hint="default" w:ascii="Calibri" w:hAnsi="Calibri" w:eastAsia="sans-serif" w:cs="Calibri"/>
          <w:b w:val="0"/>
          <w:bCs w:val="0"/>
          <w:sz w:val="24"/>
          <w:szCs w:val="24"/>
        </w:rPr>
        <w:t>ault</w:t>
      </w:r>
      <w:r>
        <w:rPr>
          <w:rFonts w:hint="default" w:ascii="Calibri" w:hAnsi="Calibri" w:eastAsia="sans-serif" w:cs="Calibri"/>
          <w:b w:val="0"/>
          <w:bCs w:val="0"/>
          <w:sz w:val="24"/>
          <w:szCs w:val="24"/>
        </w:rPr>
        <w:t xml:space="preserve"> and index 1 maps to </w:t>
      </w:r>
      <w:r>
        <w:rPr>
          <w:rStyle w:val="44"/>
          <w:rFonts w:hint="default" w:ascii="Calibri" w:hAnsi="Calibri" w:eastAsia="sans-serif" w:cs="Calibri"/>
          <w:b w:val="0"/>
          <w:bCs w:val="0"/>
          <w:sz w:val="24"/>
          <w:szCs w:val="24"/>
        </w:rPr>
        <w:t>Normal</w:t>
      </w:r>
      <w:r>
        <w:rPr>
          <w:rFonts w:hint="default" w:ascii="Calibri" w:hAnsi="Calibri" w:eastAsia="sans-serif" w:cs="Calibri"/>
          <w:b w:val="0"/>
          <w:bCs w:val="0"/>
          <w:sz w:val="24"/>
          <w:szCs w:val="24"/>
        </w:rPr>
        <w:t>. A conditional logic block extracts these floats, scales them to percentages, and prints an automated, stylized diagnostic report directly to the runtime console to alert the operator of the mechanical state.</w:t>
      </w:r>
      <w:r>
        <w:rPr>
          <w:rFonts w:hint="default" w:ascii="Calibri" w:hAnsi="Calibri" w:eastAsia="sans-serif" w:cs="Calibri"/>
          <w:b w:val="0"/>
          <w:bCs w:val="0"/>
          <w:sz w:val="24"/>
          <w:szCs w:val="24"/>
        </w:rPr>
        <w:br w:type="textWrapping"/>
      </w:r>
      <w:r>
        <w:rPr>
          <w:rFonts w:hint="default" w:ascii="Calibri" w:hAnsi="Calibri" w:eastAsia="sans-serif" w:cs="Calibri"/>
          <w:b w:val="0"/>
          <w:bCs w:val="0"/>
          <w:sz w:val="24"/>
          <w:szCs w:val="24"/>
        </w:rPr>
        <w:br w:type="textWrapping"/>
      </w:r>
      <w:r>
        <w:rPr>
          <w:rFonts w:hint="default"/>
          <w:b/>
          <w:bCs/>
          <w:sz w:val="24"/>
          <w:szCs w:val="24"/>
          <w:u w:val="single"/>
          <w:lang w:val="en-GB"/>
        </w:rPr>
        <w:t>Method 3: Edge Impulse</w:t>
      </w:r>
    </w:p>
    <w:p w14:paraId="1D14DD9C">
      <w:pPr>
        <w:jc w:val="left"/>
        <w:rPr>
          <w:rFonts w:hint="default" w:ascii="Calibri" w:hAnsi="Calibri" w:cs="Calibri"/>
          <w:b w:val="0"/>
          <w:bCs w:val="0"/>
          <w:sz w:val="24"/>
          <w:szCs w:val="24"/>
          <w:u w:val="single"/>
        </w:rPr>
      </w:pPr>
      <w:r>
        <w:rPr>
          <w:rFonts w:hint="default" w:ascii="Calibri" w:hAnsi="Calibri" w:eastAsia="sans-serif" w:cs="Calibri"/>
          <w:b w:val="0"/>
          <w:bCs w:val="0"/>
          <w:sz w:val="24"/>
          <w:szCs w:val="24"/>
        </w:rPr>
        <w:br w:type="textWrapping"/>
      </w:r>
      <w:r>
        <w:rPr>
          <w:rFonts w:hint="default" w:ascii="Calibri" w:hAnsi="Calibri" w:eastAsia="sans-serif" w:cs="Calibri"/>
          <w:b w:val="0"/>
          <w:bCs w:val="0"/>
          <w:sz w:val="24"/>
          <w:szCs w:val="24"/>
          <w:u w:val="single"/>
          <w:lang w:val="en-GB"/>
        </w:rPr>
        <w:t>1.</w:t>
      </w:r>
      <w:r>
        <w:rPr>
          <w:rFonts w:hint="default" w:ascii="Calibri" w:hAnsi="Calibri" w:cs="Calibri"/>
          <w:b w:val="0"/>
          <w:bCs w:val="0"/>
          <w:sz w:val="24"/>
          <w:szCs w:val="24"/>
          <w:u w:val="single"/>
        </w:rPr>
        <w:t xml:space="preserve"> Introduction to the Edge AI Framework (Edge Impulse)</w:t>
      </w:r>
    </w:p>
    <w:p w14:paraId="01ECB5D8">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Th</w:t>
      </w:r>
      <w:r>
        <w:rPr>
          <w:rFonts w:hint="default" w:ascii="Calibri" w:hAnsi="Calibri" w:cs="Calibri"/>
          <w:sz w:val="24"/>
          <w:szCs w:val="24"/>
          <w:lang w:val="en-GB"/>
        </w:rPr>
        <w:t xml:space="preserve">is method </w:t>
      </w:r>
      <w:r>
        <w:rPr>
          <w:rFonts w:hint="default" w:ascii="Calibri" w:hAnsi="Calibri" w:cs="Calibri"/>
          <w:sz w:val="24"/>
          <w:szCs w:val="24"/>
        </w:rPr>
        <w:t xml:space="preserve">of the Predictive Maintenance System </w:t>
      </w:r>
      <w:r>
        <w:rPr>
          <w:rFonts w:hint="default" w:ascii="Calibri" w:hAnsi="Calibri" w:cs="Calibri"/>
          <w:sz w:val="24"/>
          <w:szCs w:val="24"/>
          <w:lang w:val="en-GB"/>
        </w:rPr>
        <w:t>uses</w:t>
      </w:r>
      <w:r>
        <w:rPr>
          <w:rFonts w:hint="default" w:ascii="Calibri" w:hAnsi="Calibri" w:cs="Calibri"/>
          <w:sz w:val="24"/>
          <w:szCs w:val="24"/>
        </w:rPr>
        <w:t xml:space="preserve"> Edge Impulse, a specialized platform for developing TinyML (Tiny Machine Learning) applications. The objective was to translate the </w:t>
      </w:r>
      <w:r>
        <w:rPr>
          <w:rFonts w:hint="default" w:ascii="Calibri" w:hAnsi="Calibri" w:cs="Calibri"/>
          <w:sz w:val="24"/>
          <w:szCs w:val="24"/>
          <w:lang w:val="en-GB"/>
        </w:rPr>
        <w:t>noise</w:t>
      </w:r>
      <w:r>
        <w:rPr>
          <w:rFonts w:hint="default" w:ascii="Calibri" w:hAnsi="Calibri" w:cs="Calibri"/>
          <w:sz w:val="24"/>
          <w:szCs w:val="24"/>
        </w:rPr>
        <w:t xml:space="preserve"> analysis methodology developed into a highly optimized, low-latency C++ library capable of executing</w:t>
      </w:r>
      <w:r>
        <w:rPr>
          <w:rFonts w:hint="default" w:ascii="Calibri" w:hAnsi="Calibri" w:cs="Calibri"/>
          <w:sz w:val="24"/>
          <w:szCs w:val="24"/>
          <w:lang w:val="en-GB"/>
        </w:rPr>
        <w:t xml:space="preserve"> </w:t>
      </w:r>
      <w:r>
        <w:rPr>
          <w:rFonts w:hint="default" w:ascii="Calibri" w:hAnsi="Calibri" w:cs="Calibri"/>
          <w:sz w:val="24"/>
          <w:szCs w:val="24"/>
        </w:rPr>
        <w:t>inferences on an ESP32 microcontroller. This required building a continuous pipeline comprising data acquisition, signal processing, neural network training, live classification validation, and hardware deployment.</w:t>
      </w:r>
    </w:p>
    <w:p w14:paraId="582F635F">
      <w:pPr>
        <w:pStyle w:val="4"/>
        <w:keepNext w:val="0"/>
        <w:keepLines w:val="0"/>
        <w:widowControl/>
        <w:numPr>
          <w:ilvl w:val="0"/>
          <w:numId w:val="27"/>
        </w:numPr>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Data Acquisition and Dataset Balancing</w:t>
      </w:r>
    </w:p>
    <w:p w14:paraId="119F55E3">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foundation of the Edge AI model was built using raw </w:t>
      </w:r>
      <w:r>
        <w:rPr>
          <w:rStyle w:val="44"/>
          <w:rFonts w:hint="default" w:ascii="Calibri" w:hAnsi="Calibri" w:cs="Calibri"/>
          <w:sz w:val="24"/>
          <w:szCs w:val="24"/>
        </w:rPr>
        <w:t>.wav</w:t>
      </w:r>
      <w:r>
        <w:rPr>
          <w:rFonts w:hint="default" w:ascii="Calibri" w:hAnsi="Calibri" w:cs="Calibri"/>
          <w:sz w:val="24"/>
          <w:szCs w:val="24"/>
        </w:rPr>
        <w:t xml:space="preserve"> acoustic files representing continuous motor operation.</w:t>
      </w:r>
    </w:p>
    <w:p w14:paraId="3C3595BC">
      <w:pPr>
        <w:pStyle w:val="85"/>
        <w:keepNext w:val="0"/>
        <w:keepLines w:val="0"/>
        <w:widowControl/>
        <w:numPr>
          <w:ilvl w:val="0"/>
          <w:numId w:val="28"/>
        </w:numPr>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Pipeline Setup</w:t>
      </w:r>
    </w:p>
    <w:p w14:paraId="4D7480CE">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Data Acquisition interface was utilized as the primary ingestion pipeline, allowing raw </w:t>
      </w:r>
      <w:r>
        <w:rPr>
          <w:rFonts w:hint="default" w:ascii="Calibri" w:hAnsi="Calibri" w:cs="Calibri"/>
          <w:sz w:val="24"/>
          <w:szCs w:val="24"/>
          <w:lang w:val="en-GB"/>
        </w:rPr>
        <w:t>motor sound</w:t>
      </w:r>
      <w:r>
        <w:rPr>
          <w:rFonts w:hint="default" w:ascii="Calibri" w:hAnsi="Calibri" w:cs="Calibri"/>
          <w:sz w:val="24"/>
          <w:szCs w:val="24"/>
        </w:rPr>
        <w:t xml:space="preserve"> data to be uploaded, labeled, and mathematically split into training and testing part</w:t>
      </w:r>
      <w:r>
        <w:rPr>
          <w:rFonts w:hint="default" w:ascii="Calibri" w:hAnsi="Calibri" w:cs="Calibri"/>
          <w:sz w:val="24"/>
          <w:szCs w:val="24"/>
          <w:lang w:val="en-GB"/>
        </w:rPr>
        <w:t>s</w:t>
      </w:r>
      <w:r>
        <w:rPr>
          <w:rFonts w:hint="default" w:ascii="Calibri" w:hAnsi="Calibri" w:cs="Calibri"/>
          <w:sz w:val="24"/>
          <w:szCs w:val="24"/>
        </w:rPr>
        <w:t>.</w:t>
      </w:r>
    </w:p>
    <w:p w14:paraId="16F3C0D7">
      <w:pPr>
        <w:pStyle w:val="85"/>
        <w:keepNext w:val="0"/>
        <w:keepLines w:val="0"/>
        <w:widowControl/>
        <w:numPr>
          <w:ilvl w:val="0"/>
          <w:numId w:val="28"/>
        </w:numPr>
        <w:suppressLineNumbers w:val="0"/>
        <w:ind w:left="0" w:lef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Trial and Error (Class Imbalance)</w:t>
      </w:r>
    </w:p>
    <w:p w14:paraId="30BE44FA">
      <w:pPr>
        <w:pStyle w:val="85"/>
        <w:keepNext w:val="0"/>
        <w:keepLines w:val="0"/>
        <w:widowControl/>
        <w:numPr>
          <w:ilvl w:val="0"/>
          <w:numId w:val="0"/>
        </w:numPr>
        <w:suppressLineNumbers w:val="0"/>
        <w:ind w:leftChars="0" w:right="0" w:rightChars="0"/>
        <w:rPr>
          <w:rFonts w:hint="default" w:ascii="Calibri" w:hAnsi="Calibri" w:cs="Calibri"/>
          <w:sz w:val="24"/>
          <w:szCs w:val="24"/>
        </w:rPr>
      </w:pPr>
      <w:r>
        <w:rPr>
          <w:rFonts w:hint="default" w:ascii="Calibri" w:hAnsi="Calibri" w:cs="Calibri"/>
          <w:sz w:val="24"/>
          <w:szCs w:val="24"/>
        </w:rPr>
        <w:t xml:space="preserve"> Initial</w:t>
      </w:r>
      <w:r>
        <w:rPr>
          <w:rFonts w:hint="default" w:ascii="Calibri" w:hAnsi="Calibri" w:cs="Calibri"/>
          <w:sz w:val="24"/>
          <w:szCs w:val="24"/>
          <w:lang w:val="en-GB"/>
        </w:rPr>
        <w:t>ly there was a</w:t>
      </w:r>
      <w:r>
        <w:rPr>
          <w:rFonts w:hint="default" w:ascii="Calibri" w:hAnsi="Calibri" w:cs="Calibri"/>
          <w:sz w:val="24"/>
          <w:szCs w:val="24"/>
        </w:rPr>
        <w:t xml:space="preserve"> class imbalance, where the </w:t>
      </w:r>
      <w:r>
        <w:rPr>
          <w:rStyle w:val="44"/>
          <w:rFonts w:hint="default" w:ascii="Calibri" w:hAnsi="Calibri" w:cs="Calibri"/>
          <w:sz w:val="24"/>
          <w:szCs w:val="24"/>
        </w:rPr>
        <w:t>Normal</w:t>
      </w:r>
      <w:r>
        <w:rPr>
          <w:rFonts w:hint="default" w:ascii="Calibri" w:hAnsi="Calibri" w:cs="Calibri"/>
          <w:sz w:val="24"/>
          <w:szCs w:val="24"/>
        </w:rPr>
        <w:t xml:space="preserve"> audio files vastly outnumbered the </w:t>
      </w:r>
      <w:r>
        <w:rPr>
          <w:rStyle w:val="44"/>
          <w:rFonts w:hint="default" w:ascii="Calibri" w:hAnsi="Calibri" w:cs="Calibri"/>
          <w:sz w:val="24"/>
          <w:szCs w:val="24"/>
        </w:rPr>
        <w:t>Fault</w:t>
      </w:r>
      <w:r>
        <w:rPr>
          <w:rFonts w:hint="default" w:ascii="Calibri" w:hAnsi="Calibri" w:cs="Calibri"/>
          <w:sz w:val="24"/>
          <w:szCs w:val="24"/>
        </w:rPr>
        <w:t xml:space="preserve"> audio files. Early training demonstrated that this imbalance caused the AI to adopt a "guessing" strategy, </w:t>
      </w:r>
      <w:r>
        <w:rPr>
          <w:rFonts w:hint="default" w:ascii="Calibri" w:hAnsi="Calibri" w:cs="Calibri"/>
          <w:sz w:val="24"/>
          <w:szCs w:val="24"/>
          <w:lang w:val="en-GB"/>
        </w:rPr>
        <w:t xml:space="preserve">reducing </w:t>
      </w:r>
      <w:r>
        <w:rPr>
          <w:rFonts w:hint="default" w:ascii="Calibri" w:hAnsi="Calibri" w:cs="Calibri"/>
          <w:sz w:val="24"/>
          <w:szCs w:val="24"/>
        </w:rPr>
        <w:t>its accuracy by simply defaulting to the majority class to minimize loss artificially.</w:t>
      </w:r>
    </w:p>
    <w:p w14:paraId="7577C36C">
      <w:pPr>
        <w:pStyle w:val="85"/>
        <w:keepNext w:val="0"/>
        <w:keepLines w:val="0"/>
        <w:widowControl/>
        <w:numPr>
          <w:ilvl w:val="0"/>
          <w:numId w:val="0"/>
        </w:numPr>
        <w:suppressLineNumbers w:val="0"/>
        <w:ind w:leftChars="0" w:right="0" w:rightChars="0"/>
        <w:rPr>
          <w:rFonts w:hint="default" w:ascii="Calibri" w:hAnsi="Calibri" w:cs="Calibri"/>
          <w:sz w:val="24"/>
          <w:szCs w:val="24"/>
        </w:rPr>
      </w:pPr>
    </w:p>
    <w:p w14:paraId="357BC1C4">
      <w:pPr>
        <w:pStyle w:val="85"/>
        <w:keepNext w:val="0"/>
        <w:keepLines w:val="0"/>
        <w:widowControl/>
        <w:numPr>
          <w:ilvl w:val="0"/>
          <w:numId w:val="0"/>
        </w:numPr>
        <w:suppressLineNumbers w:val="0"/>
        <w:ind w:leftChars="0" w:right="0" w:rightChars="0"/>
        <w:rPr>
          <w:rFonts w:hint="default" w:ascii="Calibri" w:hAnsi="Calibri" w:cs="Calibri"/>
          <w:sz w:val="24"/>
          <w:szCs w:val="24"/>
        </w:rPr>
      </w:pPr>
    </w:p>
    <w:p w14:paraId="493A9895">
      <w:pPr>
        <w:pStyle w:val="85"/>
        <w:keepNext w:val="0"/>
        <w:keepLines w:val="0"/>
        <w:widowControl/>
        <w:numPr>
          <w:ilvl w:val="0"/>
          <w:numId w:val="28"/>
        </w:numPr>
        <w:suppressLineNumbers w:val="0"/>
        <w:ind w:left="0" w:lef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Methodological Correction</w:t>
      </w:r>
    </w:p>
    <w:p w14:paraId="58852A64">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The</w:t>
      </w:r>
      <w:r>
        <w:rPr>
          <w:rFonts w:hint="default" w:ascii="Calibri" w:hAnsi="Calibri" w:cs="Calibri"/>
          <w:sz w:val="24"/>
          <w:szCs w:val="24"/>
          <w:lang w:val="en-GB"/>
        </w:rPr>
        <w:t>n the</w:t>
      </w:r>
      <w:r>
        <w:rPr>
          <w:rFonts w:hint="default" w:ascii="Calibri" w:hAnsi="Calibri" w:cs="Calibri"/>
          <w:sz w:val="24"/>
          <w:szCs w:val="24"/>
        </w:rPr>
        <w:t xml:space="preserve"> dataset was strictly balanced by auditing the </w:t>
      </w:r>
      <w:r>
        <w:rPr>
          <w:rFonts w:hint="default" w:ascii="Calibri" w:hAnsi="Calibri" w:cs="Calibri"/>
          <w:sz w:val="24"/>
          <w:szCs w:val="24"/>
          <w:lang w:val="en-GB"/>
        </w:rPr>
        <w:t>data</w:t>
      </w:r>
      <w:r>
        <w:rPr>
          <w:rFonts w:hint="default" w:ascii="Calibri" w:hAnsi="Calibri" w:cs="Calibri"/>
          <w:sz w:val="24"/>
          <w:szCs w:val="24"/>
        </w:rPr>
        <w:t xml:space="preserve"> and uploading an exact equal </w:t>
      </w:r>
      <w:r>
        <w:rPr>
          <w:rFonts w:hint="default" w:ascii="Calibri" w:hAnsi="Calibri" w:cs="Calibri"/>
          <w:sz w:val="24"/>
          <w:szCs w:val="24"/>
          <w:lang w:val="en-GB"/>
        </w:rPr>
        <w:t>amount</w:t>
      </w:r>
      <w:r>
        <w:rPr>
          <w:rFonts w:hint="default" w:ascii="Calibri" w:hAnsi="Calibri" w:cs="Calibri"/>
          <w:sz w:val="24"/>
          <w:szCs w:val="24"/>
        </w:rPr>
        <w:t xml:space="preserve"> of audio</w:t>
      </w:r>
      <w:r>
        <w:rPr>
          <w:rFonts w:hint="default" w:ascii="Calibri" w:hAnsi="Calibri" w:cs="Calibri"/>
          <w:sz w:val="24"/>
          <w:szCs w:val="24"/>
          <w:lang w:val="en-GB"/>
        </w:rPr>
        <w:t xml:space="preserve"> files</w:t>
      </w:r>
      <w:r>
        <w:rPr>
          <w:rFonts w:hint="default" w:ascii="Calibri" w:hAnsi="Calibri" w:cs="Calibri"/>
          <w:sz w:val="24"/>
          <w:szCs w:val="24"/>
        </w:rPr>
        <w:t xml:space="preserve"> for both classes. A randomized Train/Test split of 80/20 was subsequently applied, forcing the neural network to analyze the mathematical acoustic differences rather than relying on statistical probability.</w:t>
      </w:r>
    </w:p>
    <w:p w14:paraId="76C188D6">
      <w:pPr>
        <w:pStyle w:val="85"/>
        <w:keepNext w:val="0"/>
        <w:keepLines w:val="0"/>
        <w:widowControl/>
        <w:suppressLineNumbers w:val="0"/>
        <w:rPr>
          <w:rFonts w:hint="default" w:ascii="Calibri" w:hAnsi="Calibri" w:cs="Calibri"/>
          <w:sz w:val="24"/>
          <w:szCs w:val="24"/>
        </w:rPr>
      </w:pPr>
    </w:p>
    <w:p w14:paraId="7D1427F2">
      <w:pPr>
        <w:pStyle w:val="85"/>
        <w:keepNext w:val="0"/>
        <w:keepLines w:val="0"/>
        <w:widowControl/>
        <w:suppressLineNumbers w:val="0"/>
        <w:rPr>
          <w:rFonts w:hint="default" w:ascii="Calibri" w:hAnsi="Calibri" w:cs="Calibri"/>
          <w:sz w:val="24"/>
          <w:szCs w:val="24"/>
          <w:lang w:val="en-GB"/>
        </w:rPr>
      </w:pPr>
      <w:r>
        <w:rPr>
          <w:rFonts w:hint="default" w:ascii="Calibri" w:hAnsi="Calibri" w:cs="Calibri"/>
          <w:sz w:val="24"/>
          <w:szCs w:val="24"/>
          <w:lang w:val="en-GB"/>
        </w:rPr>
        <w:drawing>
          <wp:inline distT="0" distB="0" distL="114300" distR="114300">
            <wp:extent cx="4808855" cy="2195195"/>
            <wp:effectExtent l="0" t="0" r="6985" b="14605"/>
            <wp:docPr id="7" name="Picture 7" descr="Screenshot 2026-06-22 15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2 155356"/>
                    <pic:cNvPicPr>
                      <a:picLocks noChangeAspect="1"/>
                    </pic:cNvPicPr>
                  </pic:nvPicPr>
                  <pic:blipFill>
                    <a:blip r:embed="rId11"/>
                    <a:stretch>
                      <a:fillRect/>
                    </a:stretch>
                  </pic:blipFill>
                  <pic:spPr>
                    <a:xfrm>
                      <a:off x="0" y="0"/>
                      <a:ext cx="4808855" cy="2195195"/>
                    </a:xfrm>
                    <a:prstGeom prst="rect">
                      <a:avLst/>
                    </a:prstGeom>
                  </pic:spPr>
                </pic:pic>
              </a:graphicData>
            </a:graphic>
          </wp:inline>
        </w:drawing>
      </w:r>
    </w:p>
    <w:p w14:paraId="2990CFA1">
      <w:pPr>
        <w:pStyle w:val="85"/>
        <w:keepNext w:val="0"/>
        <w:keepLines w:val="0"/>
        <w:widowControl/>
        <w:suppressLineNumbers w:val="0"/>
        <w:rPr>
          <w:rFonts w:hint="default" w:ascii="Calibri" w:hAnsi="Calibri" w:cs="Calibri"/>
          <w:sz w:val="24"/>
          <w:szCs w:val="24"/>
          <w:lang w:val="en-GB"/>
        </w:rPr>
      </w:pPr>
    </w:p>
    <w:p w14:paraId="41955E47">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lang w:val="en-GB"/>
        </w:rPr>
        <w:t>3.</w:t>
      </w:r>
      <w:r>
        <w:rPr>
          <w:rFonts w:hint="default" w:ascii="Calibri" w:hAnsi="Calibri" w:cs="Calibri"/>
          <w:b w:val="0"/>
          <w:bCs w:val="0"/>
          <w:sz w:val="24"/>
          <w:szCs w:val="24"/>
          <w:u w:val="single"/>
        </w:rPr>
        <w:t xml:space="preserve"> Impulse Design and Signal Preprocessing</w:t>
      </w:r>
    </w:p>
    <w:p w14:paraId="2CD24B0F">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The Impulse Design interface acts as the architectural blueprint of the Edge AI model, defining how raw time-series data is filtered and passed to the learning blocks.</w:t>
      </w:r>
    </w:p>
    <w:p w14:paraId="4B05E460">
      <w:pPr>
        <w:pStyle w:val="85"/>
        <w:keepNext w:val="0"/>
        <w:keepLines w:val="0"/>
        <w:widowControl/>
        <w:numPr>
          <w:ilvl w:val="0"/>
          <w:numId w:val="29"/>
        </w:numPr>
        <w:suppressLineNumbers w:val="0"/>
        <w:ind w:leftChars="0" w:right="0" w:rightChars="0"/>
        <w:rPr>
          <w:rFonts w:hint="default" w:ascii="Calibri" w:hAnsi="Calibri" w:cs="Calibri"/>
          <w:b w:val="0"/>
          <w:bCs w:val="0"/>
          <w:sz w:val="24"/>
          <w:szCs w:val="24"/>
          <w:u w:val="single"/>
        </w:rPr>
      </w:pPr>
      <w:r>
        <w:rPr>
          <w:rFonts w:hint="default" w:ascii="Calibri" w:hAnsi="Calibri" w:cs="Calibri"/>
          <w:b w:val="0"/>
          <w:bCs w:val="0"/>
          <w:sz w:val="24"/>
          <w:szCs w:val="24"/>
          <w:u w:val="single"/>
          <w:lang w:val="en-GB"/>
        </w:rPr>
        <w:t>Time series data</w:t>
      </w:r>
      <w:r>
        <w:rPr>
          <w:rFonts w:hint="default" w:ascii="Calibri" w:hAnsi="Calibri" w:cs="Calibri"/>
          <w:b w:val="0"/>
          <w:bCs w:val="0"/>
          <w:sz w:val="24"/>
          <w:szCs w:val="24"/>
          <w:u w:val="single"/>
        </w:rPr>
        <w:t xml:space="preserve"> </w:t>
      </w:r>
      <w:r>
        <w:rPr>
          <w:rFonts w:hint="default" w:ascii="Calibri" w:hAnsi="Calibri" w:cs="Calibri"/>
          <w:b w:val="0"/>
          <w:bCs w:val="0"/>
          <w:sz w:val="24"/>
          <w:szCs w:val="24"/>
          <w:u w:val="single"/>
          <w:lang w:val="en-GB"/>
        </w:rPr>
        <w:t>management</w:t>
      </w:r>
    </w:p>
    <w:p w14:paraId="78F2E73A">
      <w:pPr>
        <w:pStyle w:val="85"/>
        <w:keepNext w:val="0"/>
        <w:keepLines w:val="0"/>
        <w:widowControl/>
        <w:numPr>
          <w:ilvl w:val="0"/>
          <w:numId w:val="0"/>
        </w:numPr>
        <w:suppressLineNumbers w:val="0"/>
        <w:ind w:leftChars="0" w:right="0" w:rightChars="0"/>
        <w:rPr>
          <w:rFonts w:hint="default" w:ascii="Calibri" w:hAnsi="Calibri" w:cs="Calibri"/>
          <w:sz w:val="24"/>
          <w:szCs w:val="24"/>
          <w:lang w:val="en-GB"/>
        </w:rPr>
      </w:pPr>
      <w:r>
        <w:rPr>
          <w:rFonts w:hint="default" w:ascii="Calibri" w:hAnsi="Calibri" w:cs="Calibri"/>
          <w:sz w:val="24"/>
          <w:szCs w:val="24"/>
        </w:rPr>
        <w:t>The time-series data was segmented using a 1000 ms window size with a 500 ms window increase. This creates a 50% overlapping duty cycle, ensuring that transient acoustic anomalies occurring exactly at the frame boundaries are not missed during transition periods.</w:t>
      </w:r>
      <w:r>
        <w:rPr>
          <w:rFonts w:hint="default" w:ascii="Calibri" w:hAnsi="Calibri" w:cs="Calibri"/>
          <w:sz w:val="24"/>
          <w:szCs w:val="24"/>
          <w:lang w:val="en-GB"/>
        </w:rPr>
        <w:t>T</w:t>
      </w:r>
      <w:r>
        <w:rPr>
          <w:rFonts w:hint="default" w:ascii="Calibri" w:hAnsi="Calibri" w:cs="Calibri"/>
          <w:sz w:val="24"/>
          <w:szCs w:val="24"/>
        </w:rPr>
        <w:t>he "Zero-pad data" feature was considered for handling audio files shorter than the 1000 ms</w:t>
      </w:r>
      <w:r>
        <w:rPr>
          <w:rFonts w:hint="default" w:ascii="Calibri" w:hAnsi="Calibri" w:cs="Calibri"/>
          <w:sz w:val="24"/>
          <w:szCs w:val="24"/>
          <w:lang w:val="en-GB"/>
        </w:rPr>
        <w:t>.</w:t>
      </w:r>
    </w:p>
    <w:p w14:paraId="554BE6BA">
      <w:pPr>
        <w:pStyle w:val="85"/>
        <w:keepNext w:val="0"/>
        <w:keepLines w:val="0"/>
        <w:widowControl/>
        <w:numPr>
          <w:ilvl w:val="0"/>
          <w:numId w:val="29"/>
        </w:numPr>
        <w:suppressLineNumbers w:val="0"/>
        <w:ind w:left="0" w:lef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Feature Extraction (MFE vs. Spectrogram)</w:t>
      </w:r>
    </w:p>
    <w:p w14:paraId="2FDEAF07">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 </w:t>
      </w:r>
      <w:r>
        <w:rPr>
          <w:rFonts w:hint="default" w:ascii="Calibri" w:hAnsi="Calibri" w:cs="Calibri"/>
          <w:sz w:val="24"/>
          <w:szCs w:val="24"/>
          <w:lang w:val="en-GB"/>
        </w:rPr>
        <w:t>A</w:t>
      </w:r>
      <w:r>
        <w:rPr>
          <w:rFonts w:hint="default" w:ascii="Calibri" w:hAnsi="Calibri" w:cs="Calibri"/>
          <w:sz w:val="24"/>
          <w:szCs w:val="24"/>
        </w:rPr>
        <w:t xml:space="preserve"> standard Spectrogram maps linear frequency intensities over time, it is largely optimized for human speech. For mechanical application</w:t>
      </w:r>
      <w:r>
        <w:rPr>
          <w:rFonts w:hint="default" w:ascii="Calibri" w:hAnsi="Calibri" w:cs="Calibri"/>
          <w:sz w:val="24"/>
          <w:szCs w:val="24"/>
          <w:lang w:val="en-GB"/>
        </w:rPr>
        <w:t>s</w:t>
      </w:r>
      <w:r>
        <w:rPr>
          <w:rFonts w:hint="default" w:ascii="Calibri" w:hAnsi="Calibri" w:cs="Calibri"/>
          <w:sz w:val="24"/>
          <w:szCs w:val="24"/>
        </w:rPr>
        <w:t xml:space="preserve">, Mel-Filterbank Energy (MFE) </w:t>
      </w:r>
      <w:r>
        <w:rPr>
          <w:rFonts w:hint="default" w:ascii="Calibri" w:hAnsi="Calibri" w:cs="Calibri"/>
          <w:sz w:val="24"/>
          <w:szCs w:val="24"/>
          <w:lang w:val="en-GB"/>
        </w:rPr>
        <w:t>is efficient</w:t>
      </w:r>
      <w:r>
        <w:rPr>
          <w:rFonts w:hint="default" w:ascii="Calibri" w:hAnsi="Calibri" w:cs="Calibri"/>
          <w:sz w:val="24"/>
          <w:szCs w:val="24"/>
        </w:rPr>
        <w:t xml:space="preserve">. MFE excels at isolating continuous, non-voice mechanical acoustics; it filters out background environmental noise while heavily amplifying the high-frequency clicking and grinding </w:t>
      </w:r>
      <w:r>
        <w:rPr>
          <w:rFonts w:hint="default" w:ascii="Calibri" w:hAnsi="Calibri" w:cs="Calibri"/>
          <w:sz w:val="24"/>
          <w:szCs w:val="24"/>
          <w:lang w:val="en-GB"/>
        </w:rPr>
        <w:t>sounds</w:t>
      </w:r>
      <w:r>
        <w:rPr>
          <w:rFonts w:hint="default" w:ascii="Calibri" w:hAnsi="Calibri" w:cs="Calibri"/>
          <w:sz w:val="24"/>
          <w:szCs w:val="24"/>
        </w:rPr>
        <w:t xml:space="preserve"> indicative of  faults.</w:t>
      </w:r>
    </w:p>
    <w:p w14:paraId="775D7F4C">
      <w:pPr>
        <w:pStyle w:val="85"/>
        <w:keepNext w:val="0"/>
        <w:keepLines w:val="0"/>
        <w:widowControl/>
        <w:numPr>
          <w:ilvl w:val="0"/>
          <w:numId w:val="0"/>
        </w:numPr>
        <w:suppressLineNumbers w:val="0"/>
        <w:ind w:leftChars="0" w:right="0" w:rightChars="0"/>
        <w:rPr>
          <w:rFonts w:hint="default" w:ascii="Calibri" w:hAnsi="Calibri" w:cs="Calibri"/>
          <w:sz w:val="24"/>
          <w:szCs w:val="24"/>
        </w:rPr>
      </w:pPr>
      <w:r>
        <w:rPr>
          <w:rFonts w:hint="default" w:ascii="Calibri" w:hAnsi="Calibri" w:cs="Calibri"/>
          <w:sz w:val="24"/>
          <w:szCs w:val="24"/>
        </w:rPr>
        <w:t xml:space="preserve"> The MFE mathematical parameters (frame length, filter banks, and FFT size) were dynamically optimized using the platform's Autotune feature, establishing specific frequency boundaries</w:t>
      </w:r>
      <w:r>
        <w:rPr>
          <w:rFonts w:hint="default" w:ascii="Calibri" w:hAnsi="Calibri" w:cs="Calibri"/>
          <w:sz w:val="24"/>
          <w:szCs w:val="24"/>
          <w:lang w:val="en-GB"/>
        </w:rPr>
        <w:t xml:space="preserve"> modified</w:t>
      </w:r>
      <w:r>
        <w:rPr>
          <w:rFonts w:hint="default" w:ascii="Calibri" w:hAnsi="Calibri" w:cs="Calibri"/>
          <w:sz w:val="24"/>
          <w:szCs w:val="24"/>
        </w:rPr>
        <w:t xml:space="preserve"> to the motor's operating RPM.</w:t>
      </w:r>
    </w:p>
    <w:p w14:paraId="3A10212D">
      <w:pPr>
        <w:pStyle w:val="85"/>
        <w:keepNext w:val="0"/>
        <w:keepLines w:val="0"/>
        <w:widowControl/>
        <w:numPr>
          <w:ilvl w:val="0"/>
          <w:numId w:val="0"/>
        </w:numPr>
        <w:suppressLineNumbers w:val="0"/>
        <w:ind w:leftChars="0" w:right="0" w:rightChars="0"/>
        <w:rPr>
          <w:rFonts w:hint="default" w:ascii="Calibri" w:hAnsi="Calibri" w:cs="Calibri"/>
          <w:sz w:val="24"/>
          <w:szCs w:val="24"/>
          <w:lang w:val="en-GB"/>
        </w:rPr>
      </w:pPr>
      <w:r>
        <w:rPr>
          <w:rFonts w:hint="default" w:ascii="Calibri" w:hAnsi="Calibri" w:cs="Calibri"/>
          <w:sz w:val="24"/>
          <w:szCs w:val="24"/>
          <w:lang w:val="en-GB"/>
        </w:rPr>
        <w:drawing>
          <wp:inline distT="0" distB="0" distL="114300" distR="114300">
            <wp:extent cx="5387975" cy="3475355"/>
            <wp:effectExtent l="0" t="0" r="6985" b="14605"/>
            <wp:docPr id="8" name="Picture 8" descr="Screenshot 2026-06-22 16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2 164431"/>
                    <pic:cNvPicPr>
                      <a:picLocks noChangeAspect="1"/>
                    </pic:cNvPicPr>
                  </pic:nvPicPr>
                  <pic:blipFill>
                    <a:blip r:embed="rId12"/>
                    <a:stretch>
                      <a:fillRect/>
                    </a:stretch>
                  </pic:blipFill>
                  <pic:spPr>
                    <a:xfrm>
                      <a:off x="0" y="0"/>
                      <a:ext cx="5387975" cy="3475355"/>
                    </a:xfrm>
                    <a:prstGeom prst="rect">
                      <a:avLst/>
                    </a:prstGeom>
                  </pic:spPr>
                </pic:pic>
              </a:graphicData>
            </a:graphic>
          </wp:inline>
        </w:drawing>
      </w:r>
    </w:p>
    <w:p w14:paraId="7D10853E">
      <w:pPr>
        <w:pStyle w:val="85"/>
        <w:keepNext w:val="0"/>
        <w:keepLines w:val="0"/>
        <w:widowControl/>
        <w:numPr>
          <w:ilvl w:val="0"/>
          <w:numId w:val="0"/>
        </w:numPr>
        <w:suppressLineNumbers w:val="0"/>
        <w:ind w:leftChars="0" w:right="0" w:rightChars="0"/>
        <w:rPr>
          <w:rFonts w:hint="default" w:ascii="Calibri" w:hAnsi="Calibri" w:cs="Calibri"/>
          <w:sz w:val="24"/>
          <w:szCs w:val="24"/>
          <w:lang w:val="en-GB"/>
        </w:rPr>
      </w:pPr>
    </w:p>
    <w:p w14:paraId="383CD4A6">
      <w:pPr>
        <w:pStyle w:val="85"/>
        <w:keepNext w:val="0"/>
        <w:keepLines w:val="0"/>
        <w:widowControl/>
        <w:numPr>
          <w:ilvl w:val="0"/>
          <w:numId w:val="0"/>
        </w:numPr>
        <w:suppressLineNumbers w:val="0"/>
        <w:ind w:leftChars="0" w:right="0" w:rightChars="0"/>
        <w:rPr>
          <w:rFonts w:hint="default" w:ascii="Calibri" w:hAnsi="Calibri" w:cs="Calibri"/>
          <w:sz w:val="24"/>
          <w:szCs w:val="24"/>
          <w:lang w:val="en-GB"/>
        </w:rPr>
      </w:pPr>
      <w:r>
        <w:drawing>
          <wp:inline distT="0" distB="0" distL="114300" distR="114300">
            <wp:extent cx="5272405" cy="2764155"/>
            <wp:effectExtent l="0" t="0" r="635" b="952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5272405" cy="2764155"/>
                    </a:xfrm>
                    <a:prstGeom prst="rect">
                      <a:avLst/>
                    </a:prstGeom>
                    <a:noFill/>
                    <a:ln>
                      <a:noFill/>
                    </a:ln>
                  </pic:spPr>
                </pic:pic>
              </a:graphicData>
            </a:graphic>
          </wp:inline>
        </w:drawing>
      </w:r>
    </w:p>
    <w:p w14:paraId="049A6A23">
      <w:pPr>
        <w:pStyle w:val="4"/>
        <w:keepNext w:val="0"/>
        <w:keepLines w:val="0"/>
        <w:widowControl/>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lang w:val="en-GB"/>
        </w:rPr>
        <w:t>4.</w:t>
      </w:r>
      <w:r>
        <w:rPr>
          <w:rFonts w:hint="default" w:ascii="Calibri" w:hAnsi="Calibri" w:cs="Calibri"/>
          <w:b w:val="0"/>
          <w:bCs w:val="0"/>
          <w:sz w:val="24"/>
          <w:szCs w:val="24"/>
          <w:u w:val="single"/>
        </w:rPr>
        <w:t xml:space="preserve"> Neural Network Architecture and Training Iterations</w:t>
      </w:r>
    </w:p>
    <w:p w14:paraId="333315BA">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The Classifier block defines the deep learning architecture responsible for analyzing the generated MFE feature maps and identifying fault patterns.</w:t>
      </w:r>
    </w:p>
    <w:p w14:paraId="57CAF83D">
      <w:pPr>
        <w:pStyle w:val="85"/>
        <w:keepNext w:val="0"/>
        <w:keepLines w:val="0"/>
        <w:widowControl/>
        <w:numPr>
          <w:ilvl w:val="0"/>
          <w:numId w:val="30"/>
        </w:numPr>
        <w:suppressLineNumbers w:val="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Trial and Error </w:t>
      </w:r>
      <w:r>
        <w:rPr>
          <w:rFonts w:hint="default" w:ascii="Calibri" w:hAnsi="Calibri" w:cs="Calibri"/>
          <w:b w:val="0"/>
          <w:bCs w:val="0"/>
          <w:sz w:val="24"/>
          <w:szCs w:val="24"/>
          <w:u w:val="single"/>
          <w:lang w:val="en-GB"/>
        </w:rPr>
        <w:t>(Parameters and features)</w:t>
      </w:r>
    </w:p>
    <w:p w14:paraId="2C6942A8">
      <w:pPr>
        <w:pStyle w:val="85"/>
        <w:keepNext w:val="0"/>
        <w:keepLines w:val="0"/>
        <w:widowControl/>
        <w:numPr>
          <w:ilvl w:val="0"/>
          <w:numId w:val="0"/>
        </w:numPr>
        <w:suppressLineNumbers w:val="0"/>
        <w:ind w:leftChars="0" w:right="0" w:rightChars="0"/>
        <w:rPr>
          <w:rFonts w:hint="default" w:ascii="Calibri" w:hAnsi="Calibri" w:cs="Calibri"/>
          <w:sz w:val="24"/>
          <w:szCs w:val="24"/>
        </w:rPr>
      </w:pPr>
      <w:r>
        <w:rPr>
          <w:rFonts w:hint="default" w:ascii="Calibri" w:hAnsi="Calibri" w:cs="Calibri"/>
          <w:sz w:val="24"/>
          <w:szCs w:val="24"/>
          <w:lang w:val="en-GB"/>
        </w:rPr>
        <w:t xml:space="preserve">Initially the default parameters were used for mel energies and FFT output, but the differences between normal and fault was less accurate in feature explorer. </w:t>
      </w:r>
      <w:r>
        <w:rPr>
          <w:rFonts w:hint="default" w:ascii="Calibri" w:hAnsi="Calibri" w:cs="Calibri"/>
          <w:sz w:val="24"/>
          <w:szCs w:val="24"/>
        </w:rPr>
        <w:t>The</w:t>
      </w:r>
      <w:r>
        <w:rPr>
          <w:rFonts w:hint="default" w:ascii="Calibri" w:hAnsi="Calibri" w:cs="Calibri"/>
          <w:sz w:val="24"/>
          <w:szCs w:val="24"/>
          <w:lang w:val="en-GB"/>
        </w:rPr>
        <w:t>n the</w:t>
      </w:r>
      <w:r>
        <w:rPr>
          <w:rFonts w:hint="default" w:ascii="Calibri" w:hAnsi="Calibri" w:cs="Calibri"/>
          <w:sz w:val="24"/>
          <w:szCs w:val="24"/>
        </w:rPr>
        <w:t xml:space="preserve"> MFE mathematical parameters (frame length, filter banks, and FFT size) were dynamically optimized using the platform's Autotune feature, establishing specific frequency boundaries</w:t>
      </w:r>
      <w:r>
        <w:rPr>
          <w:rFonts w:hint="default" w:ascii="Calibri" w:hAnsi="Calibri" w:cs="Calibri"/>
          <w:sz w:val="24"/>
          <w:szCs w:val="24"/>
          <w:lang w:val="en-GB"/>
        </w:rPr>
        <w:t xml:space="preserve"> modified</w:t>
      </w:r>
      <w:r>
        <w:rPr>
          <w:rFonts w:hint="default" w:ascii="Calibri" w:hAnsi="Calibri" w:cs="Calibri"/>
          <w:sz w:val="24"/>
          <w:szCs w:val="24"/>
        </w:rPr>
        <w:t xml:space="preserve"> to the motor's operating RPM.</w:t>
      </w:r>
    </w:p>
    <w:p w14:paraId="6157272A">
      <w:pPr>
        <w:pStyle w:val="85"/>
        <w:keepNext w:val="0"/>
        <w:keepLines w:val="0"/>
        <w:widowControl/>
        <w:numPr>
          <w:ilvl w:val="0"/>
          <w:numId w:val="0"/>
        </w:numPr>
        <w:suppressLineNumbers w:val="0"/>
        <w:ind w:leftChars="0" w:right="0" w:rightChars="0"/>
        <w:rPr>
          <w:rFonts w:hint="default"/>
          <w:lang w:val="en-GB"/>
        </w:rPr>
      </w:pPr>
      <w:r>
        <w:drawing>
          <wp:inline distT="0" distB="0" distL="114300" distR="114300">
            <wp:extent cx="3281045" cy="3208020"/>
            <wp:effectExtent l="0" t="0" r="10795" b="762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4"/>
                    <a:stretch>
                      <a:fillRect/>
                    </a:stretch>
                  </pic:blipFill>
                  <pic:spPr>
                    <a:xfrm>
                      <a:off x="0" y="0"/>
                      <a:ext cx="3281045" cy="3208020"/>
                    </a:xfrm>
                    <a:prstGeom prst="rect">
                      <a:avLst/>
                    </a:prstGeom>
                    <a:noFill/>
                    <a:ln>
                      <a:noFill/>
                    </a:ln>
                  </pic:spPr>
                </pic:pic>
              </a:graphicData>
            </a:graphic>
          </wp:inline>
        </w:drawing>
      </w:r>
      <w:r>
        <w:rPr>
          <w:rFonts w:hint="default"/>
          <w:lang w:val="en-GB"/>
        </w:rPr>
        <w:t xml:space="preserve">  </w:t>
      </w:r>
    </w:p>
    <w:p w14:paraId="332EBF02">
      <w:pPr>
        <w:pStyle w:val="85"/>
        <w:keepNext w:val="0"/>
        <w:keepLines w:val="0"/>
        <w:widowControl/>
        <w:numPr>
          <w:ilvl w:val="0"/>
          <w:numId w:val="0"/>
        </w:numPr>
        <w:suppressLineNumbers w:val="0"/>
        <w:ind w:leftChars="0" w:right="0" w:rightChars="0"/>
        <w:rPr>
          <w:rFonts w:hint="default"/>
          <w:lang w:val="en-GB"/>
        </w:rPr>
      </w:pPr>
    </w:p>
    <w:p w14:paraId="4D4C572D">
      <w:pPr>
        <w:pStyle w:val="85"/>
        <w:keepNext w:val="0"/>
        <w:keepLines w:val="0"/>
        <w:widowControl/>
        <w:numPr>
          <w:ilvl w:val="0"/>
          <w:numId w:val="0"/>
        </w:numPr>
        <w:suppressLineNumbers w:val="0"/>
        <w:ind w:leftChars="0" w:right="0" w:rightChars="0"/>
      </w:pPr>
      <w:r>
        <w:drawing>
          <wp:inline distT="0" distB="0" distL="114300" distR="114300">
            <wp:extent cx="4406900" cy="2483485"/>
            <wp:effectExtent l="0" t="0" r="12700" b="63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5"/>
                    <a:stretch>
                      <a:fillRect/>
                    </a:stretch>
                  </pic:blipFill>
                  <pic:spPr>
                    <a:xfrm>
                      <a:off x="0" y="0"/>
                      <a:ext cx="4406900" cy="2483485"/>
                    </a:xfrm>
                    <a:prstGeom prst="rect">
                      <a:avLst/>
                    </a:prstGeom>
                    <a:noFill/>
                    <a:ln>
                      <a:noFill/>
                    </a:ln>
                  </pic:spPr>
                </pic:pic>
              </a:graphicData>
            </a:graphic>
          </wp:inline>
        </w:drawing>
      </w:r>
    </w:p>
    <w:p w14:paraId="007AA8AA">
      <w:pPr>
        <w:pStyle w:val="85"/>
        <w:keepNext w:val="0"/>
        <w:keepLines w:val="0"/>
        <w:widowControl/>
        <w:numPr>
          <w:ilvl w:val="0"/>
          <w:numId w:val="0"/>
        </w:numPr>
        <w:suppressLineNumbers w:val="0"/>
        <w:ind w:leftChars="0" w:right="0" w:rightChars="0"/>
        <w:rPr>
          <w:rFonts w:hint="default"/>
          <w:lang w:val="en-GB"/>
        </w:rPr>
      </w:pPr>
    </w:p>
    <w:p w14:paraId="0DA2BDC6">
      <w:pPr>
        <w:pStyle w:val="85"/>
        <w:keepNext w:val="0"/>
        <w:keepLines w:val="0"/>
        <w:widowControl/>
        <w:numPr>
          <w:ilvl w:val="0"/>
          <w:numId w:val="30"/>
        </w:numPr>
        <w:suppressLineNumbers w:val="0"/>
        <w:ind w:left="0" w:lef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rPr>
        <w:t xml:space="preserve">Trial and Error </w:t>
      </w:r>
      <w:r>
        <w:rPr>
          <w:rFonts w:hint="default" w:ascii="Calibri" w:hAnsi="Calibri" w:cs="Calibri"/>
          <w:b w:val="0"/>
          <w:bCs w:val="0"/>
          <w:sz w:val="24"/>
          <w:szCs w:val="24"/>
          <w:u w:val="single"/>
          <w:lang w:val="en-GB"/>
        </w:rPr>
        <w:t>(classification</w:t>
      </w:r>
      <w:r>
        <w:rPr>
          <w:rFonts w:hint="default" w:ascii="Calibri" w:hAnsi="Calibri" w:cs="Calibri"/>
          <w:b w:val="0"/>
          <w:bCs w:val="0"/>
          <w:sz w:val="24"/>
          <w:szCs w:val="24"/>
          <w:u w:val="single"/>
        </w:rPr>
        <w:t>)</w:t>
      </w:r>
    </w:p>
    <w:p w14:paraId="59EAFFCB">
      <w:pPr>
        <w:pStyle w:val="85"/>
        <w:keepNext w:val="0"/>
        <w:keepLines w:val="0"/>
        <w:widowControl/>
        <w:suppressLineNumbers w:val="0"/>
        <w:rPr>
          <w:rFonts w:hint="default" w:ascii="Calibri" w:hAnsi="Calibri" w:cs="Calibri"/>
          <w:sz w:val="24"/>
          <w:szCs w:val="24"/>
        </w:rPr>
      </w:pPr>
      <w:r>
        <w:rPr>
          <w:rFonts w:hint="default" w:ascii="Calibri" w:hAnsi="Calibri" w:cs="Calibri"/>
          <w:b w:val="0"/>
          <w:bCs w:val="0"/>
          <w:sz w:val="24"/>
          <w:szCs w:val="24"/>
          <w:u w:val="none"/>
          <w:lang w:val="en-GB"/>
        </w:rPr>
        <w:t>Classifier uses the neural network to make the model accurate and differentiate between normal and fault. Initially the neural network settings were - number of training cycles (50), learning rate (0.005), training processor (CPU) and 1D CNN. These settings did not produce the required result where there was a change in confusion matrix and some loss was noted. To overcome this the neural network settings were changed to 75, 0.005, GPU and 2D CNN respectively. This made t</w:t>
      </w:r>
      <w:r>
        <w:rPr>
          <w:rFonts w:hint="default" w:ascii="Calibri" w:hAnsi="Calibri" w:cs="Calibri"/>
          <w:sz w:val="24"/>
          <w:szCs w:val="24"/>
        </w:rPr>
        <w:t>he architecture completely reset and upgraded to a</w:t>
      </w:r>
      <w:r>
        <w:rPr>
          <w:rFonts w:hint="default" w:ascii="Calibri" w:hAnsi="Calibri" w:cs="Calibri"/>
          <w:b w:val="0"/>
          <w:bCs w:val="0"/>
          <w:sz w:val="24"/>
          <w:szCs w:val="24"/>
        </w:rPr>
        <w:t xml:space="preserve"> 2D Convolutional Network (2D CNN)</w:t>
      </w:r>
      <w:r>
        <w:rPr>
          <w:rFonts w:hint="default" w:ascii="Calibri" w:hAnsi="Calibri" w:cs="Calibri"/>
          <w:b w:val="0"/>
          <w:bCs w:val="0"/>
          <w:sz w:val="24"/>
          <w:szCs w:val="24"/>
          <w:lang w:val="en-GB"/>
        </w:rPr>
        <w:t xml:space="preserve"> which </w:t>
      </w:r>
      <w:r>
        <w:rPr>
          <w:rFonts w:hint="default" w:ascii="Calibri" w:hAnsi="Calibri" w:cs="Calibri"/>
          <w:sz w:val="24"/>
          <w:szCs w:val="24"/>
        </w:rPr>
        <w:t>captur</w:t>
      </w:r>
      <w:r>
        <w:rPr>
          <w:rFonts w:hint="default" w:ascii="Calibri" w:hAnsi="Calibri" w:cs="Calibri"/>
          <w:sz w:val="24"/>
          <w:szCs w:val="24"/>
          <w:lang w:val="en-GB"/>
        </w:rPr>
        <w:t>es</w:t>
      </w:r>
      <w:r>
        <w:rPr>
          <w:rFonts w:hint="default" w:ascii="Calibri" w:hAnsi="Calibri" w:cs="Calibri"/>
          <w:sz w:val="24"/>
          <w:szCs w:val="24"/>
        </w:rPr>
        <w:t xml:space="preserve"> structural mechanical changes perfectly.</w:t>
      </w:r>
    </w:p>
    <w:p w14:paraId="11EC7368">
      <w:pPr>
        <w:pStyle w:val="85"/>
        <w:keepNext w:val="0"/>
        <w:keepLines w:val="0"/>
        <w:widowControl/>
        <w:suppressLineNumbers w:val="0"/>
      </w:pPr>
      <w:r>
        <w:drawing>
          <wp:inline distT="0" distB="0" distL="114300" distR="114300">
            <wp:extent cx="3900805" cy="3782060"/>
            <wp:effectExtent l="0" t="0" r="635" b="1270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6"/>
                    <a:stretch>
                      <a:fillRect/>
                    </a:stretch>
                  </pic:blipFill>
                  <pic:spPr>
                    <a:xfrm>
                      <a:off x="0" y="0"/>
                      <a:ext cx="3900805" cy="3782060"/>
                    </a:xfrm>
                    <a:prstGeom prst="rect">
                      <a:avLst/>
                    </a:prstGeom>
                    <a:noFill/>
                    <a:ln>
                      <a:noFill/>
                    </a:ln>
                  </pic:spPr>
                </pic:pic>
              </a:graphicData>
            </a:graphic>
          </wp:inline>
        </w:drawing>
      </w:r>
    </w:p>
    <w:p w14:paraId="640A4A8B">
      <w:pPr>
        <w:pStyle w:val="85"/>
        <w:keepNext w:val="0"/>
        <w:keepLines w:val="0"/>
        <w:widowControl/>
        <w:suppressLineNumbers w:val="0"/>
        <w:rPr>
          <w:rFonts w:hint="default"/>
        </w:rPr>
      </w:pPr>
    </w:p>
    <w:p w14:paraId="6850F1FC">
      <w:pPr>
        <w:pStyle w:val="85"/>
        <w:keepNext w:val="0"/>
        <w:keepLines w:val="0"/>
        <w:widowControl/>
        <w:numPr>
          <w:ilvl w:val="0"/>
          <w:numId w:val="30"/>
        </w:numPr>
        <w:suppressLineNumbers w:val="0"/>
        <w:ind w:left="0" w:leftChars="0" w:firstLine="0" w:firstLineChars="0"/>
        <w:rPr>
          <w:rFonts w:hint="default" w:ascii="Calibri" w:hAnsi="Calibri" w:cs="Calibri"/>
          <w:b w:val="0"/>
          <w:bCs w:val="0"/>
          <w:sz w:val="24"/>
          <w:szCs w:val="24"/>
          <w:u w:val="single"/>
        </w:rPr>
      </w:pPr>
      <w:r>
        <w:rPr>
          <w:rFonts w:hint="default" w:ascii="Calibri" w:hAnsi="Calibri" w:cs="Calibri"/>
          <w:b w:val="0"/>
          <w:bCs w:val="0"/>
          <w:sz w:val="24"/>
          <w:szCs w:val="24"/>
          <w:u w:val="single"/>
          <w:lang w:val="en-GB"/>
        </w:rPr>
        <w:t xml:space="preserve"> </w:t>
      </w:r>
      <w:r>
        <w:rPr>
          <w:rFonts w:hint="default" w:ascii="Calibri" w:hAnsi="Calibri" w:cs="Calibri"/>
          <w:b w:val="0"/>
          <w:bCs w:val="0"/>
          <w:sz w:val="24"/>
          <w:szCs w:val="24"/>
          <w:u w:val="single"/>
        </w:rPr>
        <w:t>Training Results</w:t>
      </w:r>
    </w:p>
    <w:p w14:paraId="66DBCB80">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 The model was trained over </w:t>
      </w:r>
      <w:r>
        <w:rPr>
          <w:rFonts w:hint="default" w:ascii="Calibri" w:hAnsi="Calibri" w:cs="Calibri"/>
          <w:sz w:val="24"/>
          <w:szCs w:val="24"/>
          <w:lang w:val="en-GB"/>
        </w:rPr>
        <w:t>75</w:t>
      </w:r>
      <w:r>
        <w:rPr>
          <w:rFonts w:hint="default" w:ascii="Calibri" w:hAnsi="Calibri" w:cs="Calibri"/>
          <w:sz w:val="24"/>
          <w:szCs w:val="24"/>
        </w:rPr>
        <w:t xml:space="preserve"> epochs </w:t>
      </w:r>
      <w:r>
        <w:rPr>
          <w:rFonts w:hint="default" w:ascii="Calibri" w:hAnsi="Calibri" w:cs="Calibri"/>
          <w:sz w:val="24"/>
          <w:szCs w:val="24"/>
          <w:lang w:val="en-GB"/>
        </w:rPr>
        <w:t>and</w:t>
      </w:r>
      <w:r>
        <w:rPr>
          <w:rFonts w:hint="default" w:ascii="Calibri" w:hAnsi="Calibri" w:cs="Calibri"/>
          <w:sz w:val="24"/>
          <w:szCs w:val="24"/>
        </w:rPr>
        <w:t xml:space="preserve"> optimized 2D architecture broke the flatline bottleneck, achieving a flawless 100% validation accuracy and a 0.00 loss score during internal evaluation.</w:t>
      </w:r>
    </w:p>
    <w:p w14:paraId="34A15814">
      <w:pPr>
        <w:pStyle w:val="85"/>
        <w:keepNext w:val="0"/>
        <w:keepLines w:val="0"/>
        <w:widowControl/>
        <w:suppressLineNumbers w:val="0"/>
        <w:rPr>
          <w:rFonts w:hint="default" w:ascii="Calibri" w:hAnsi="Calibri" w:cs="Calibri"/>
          <w:sz w:val="24"/>
          <w:szCs w:val="24"/>
        </w:rPr>
      </w:pPr>
    </w:p>
    <w:p w14:paraId="50319474">
      <w:pPr>
        <w:pStyle w:val="85"/>
        <w:keepNext w:val="0"/>
        <w:keepLines w:val="0"/>
        <w:widowControl/>
        <w:suppressLineNumbers w:val="0"/>
      </w:pPr>
      <w:r>
        <w:drawing>
          <wp:inline distT="0" distB="0" distL="114300" distR="114300">
            <wp:extent cx="4030345" cy="3158490"/>
            <wp:effectExtent l="0" t="0" r="8255"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7"/>
                    <a:stretch>
                      <a:fillRect/>
                    </a:stretch>
                  </pic:blipFill>
                  <pic:spPr>
                    <a:xfrm>
                      <a:off x="0" y="0"/>
                      <a:ext cx="4030345" cy="3158490"/>
                    </a:xfrm>
                    <a:prstGeom prst="rect">
                      <a:avLst/>
                    </a:prstGeom>
                    <a:noFill/>
                    <a:ln>
                      <a:noFill/>
                    </a:ln>
                  </pic:spPr>
                </pic:pic>
              </a:graphicData>
            </a:graphic>
          </wp:inline>
        </w:drawing>
      </w:r>
    </w:p>
    <w:p w14:paraId="391EE304">
      <w:pPr>
        <w:pStyle w:val="85"/>
        <w:keepNext w:val="0"/>
        <w:keepLines w:val="0"/>
        <w:widowControl/>
        <w:suppressLineNumbers w:val="0"/>
        <w:rPr>
          <w:rFonts w:hint="default"/>
          <w:lang w:val="en-GB"/>
        </w:rPr>
      </w:pPr>
      <w:r>
        <w:rPr>
          <w:rFonts w:hint="default"/>
          <w:lang w:val="en-GB"/>
        </w:rPr>
        <w:drawing>
          <wp:inline distT="0" distB="0" distL="114300" distR="114300">
            <wp:extent cx="4763135" cy="3292475"/>
            <wp:effectExtent l="0" t="0" r="6985" b="14605"/>
            <wp:docPr id="15" name="Picture 15" descr="Screenshot 2026-06-29 20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29 205437"/>
                    <pic:cNvPicPr>
                      <a:picLocks noChangeAspect="1"/>
                    </pic:cNvPicPr>
                  </pic:nvPicPr>
                  <pic:blipFill>
                    <a:blip r:embed="rId18"/>
                    <a:stretch>
                      <a:fillRect/>
                    </a:stretch>
                  </pic:blipFill>
                  <pic:spPr>
                    <a:xfrm>
                      <a:off x="0" y="0"/>
                      <a:ext cx="4763135" cy="3292475"/>
                    </a:xfrm>
                    <a:prstGeom prst="rect">
                      <a:avLst/>
                    </a:prstGeom>
                  </pic:spPr>
                </pic:pic>
              </a:graphicData>
            </a:graphic>
          </wp:inline>
        </w:drawing>
      </w:r>
    </w:p>
    <w:p w14:paraId="0D8670E5">
      <w:pPr>
        <w:pStyle w:val="85"/>
        <w:keepNext w:val="0"/>
        <w:keepLines w:val="0"/>
        <w:widowControl/>
        <w:suppressLineNumbers w:val="0"/>
        <w:rPr>
          <w:rFonts w:hint="default"/>
          <w:lang w:val="en-GB"/>
        </w:rPr>
      </w:pPr>
    </w:p>
    <w:p w14:paraId="1F9DB1C6">
      <w:pPr>
        <w:pStyle w:val="4"/>
        <w:keepNext w:val="0"/>
        <w:keepLines w:val="0"/>
        <w:widowControl/>
        <w:numPr>
          <w:ilvl w:val="0"/>
          <w:numId w:val="0"/>
        </w:numPr>
        <w:suppressLineNumbers w:val="0"/>
        <w:ind w:leftChars="0"/>
        <w:outlineLvl w:val="2"/>
        <w:rPr>
          <w:rFonts w:hint="default" w:ascii="Calibri" w:hAnsi="Calibri" w:cs="Calibri"/>
          <w:b w:val="0"/>
          <w:bCs w:val="0"/>
          <w:sz w:val="24"/>
          <w:szCs w:val="24"/>
          <w:u w:val="single"/>
        </w:rPr>
      </w:pPr>
      <w:r>
        <w:rPr>
          <w:rFonts w:hint="default" w:ascii="Calibri" w:hAnsi="Calibri" w:cs="Calibri"/>
          <w:b w:val="0"/>
          <w:bCs w:val="0"/>
          <w:sz w:val="24"/>
          <w:szCs w:val="24"/>
          <w:u w:val="single"/>
          <w:lang w:val="en-GB"/>
        </w:rPr>
        <w:t>5.</w:t>
      </w:r>
      <w:r>
        <w:rPr>
          <w:rFonts w:hint="default" w:ascii="Calibri" w:hAnsi="Calibri" w:cs="Calibri"/>
          <w:b w:val="0"/>
          <w:bCs w:val="0"/>
          <w:sz w:val="24"/>
          <w:szCs w:val="24"/>
          <w:u w:val="single"/>
        </w:rPr>
        <w:t>Model Testing and Live Classification Validation</w:t>
      </w:r>
    </w:p>
    <w:p w14:paraId="524854ED">
      <w:pPr>
        <w:pStyle w:val="85"/>
        <w:keepNext w:val="0"/>
        <w:keepLines w:val="0"/>
        <w:widowControl/>
        <w:suppressLineNumbers w:val="0"/>
        <w:rPr>
          <w:rFonts w:hint="default" w:ascii="Calibri" w:hAnsi="Calibri" w:cs="Calibri"/>
          <w:sz w:val="24"/>
          <w:szCs w:val="24"/>
          <w:lang w:val="en-GB"/>
        </w:rPr>
      </w:pPr>
      <w:r>
        <w:rPr>
          <w:rFonts w:hint="default" w:ascii="Calibri" w:hAnsi="Calibri" w:cs="Calibri"/>
          <w:sz w:val="24"/>
          <w:szCs w:val="24"/>
        </w:rPr>
        <w:t>To ensure the model possessed generalized learning rather than memorized overfitting, independent validation tools were utilized.</w:t>
      </w:r>
      <w:r>
        <w:rPr>
          <w:rFonts w:hint="default" w:ascii="Calibri" w:hAnsi="Calibri" w:cs="Calibri"/>
          <w:sz w:val="24"/>
          <w:szCs w:val="24"/>
          <w:lang w:val="en-GB"/>
        </w:rPr>
        <w:t xml:space="preserve"> </w:t>
      </w:r>
      <w:r>
        <w:rPr>
          <w:rFonts w:hint="default" w:ascii="Calibri" w:hAnsi="Calibri" w:cs="Calibri"/>
          <w:sz w:val="24"/>
          <w:szCs w:val="24"/>
        </w:rPr>
        <w:t>The trained network was evaluated against the untouched 20% of the dataset reserved during the initial split. The model achieved 100% accuracy on this unseen data, validating the r</w:t>
      </w:r>
      <w:r>
        <w:rPr>
          <w:rFonts w:hint="default" w:ascii="Calibri" w:hAnsi="Calibri" w:cs="Calibri"/>
          <w:sz w:val="24"/>
          <w:szCs w:val="24"/>
          <w:lang w:val="en-GB"/>
        </w:rPr>
        <w:t>eliability</w:t>
      </w:r>
      <w:r>
        <w:rPr>
          <w:rFonts w:hint="default" w:ascii="Calibri" w:hAnsi="Calibri" w:cs="Calibri"/>
          <w:sz w:val="24"/>
          <w:szCs w:val="24"/>
        </w:rPr>
        <w:t xml:space="preserve"> of the MFE and 2D CNN combination.</w:t>
      </w:r>
      <w:r>
        <w:rPr>
          <w:rFonts w:hint="default" w:ascii="Calibri" w:hAnsi="Calibri" w:cs="Calibri"/>
          <w:sz w:val="24"/>
          <w:szCs w:val="24"/>
          <w:lang w:val="en-GB"/>
        </w:rPr>
        <w:t xml:space="preserve"> In the initial stages when a new file is tested, sometimes a normal file is classified as fault. To overcome this limitation 1000 files from each category was acquired and the training process was repeated. This made the accuracy better along with proper identification. </w:t>
      </w:r>
      <w:r>
        <w:rPr>
          <w:rFonts w:hint="default" w:ascii="Calibri" w:hAnsi="Calibri" w:cs="Calibri"/>
          <w:sz w:val="24"/>
          <w:szCs w:val="24"/>
          <w:lang w:val="en-GB"/>
        </w:rPr>
        <w:br w:type="textWrapping"/>
      </w:r>
      <w:r>
        <w:rPr>
          <w:rFonts w:hint="default" w:ascii="Calibri" w:hAnsi="Calibri" w:cs="Calibri"/>
          <w:sz w:val="24"/>
          <w:szCs w:val="24"/>
          <w:lang w:val="en-GB"/>
        </w:rPr>
        <w:br w:type="textWrapping"/>
      </w:r>
      <w:r>
        <w:rPr>
          <w:rFonts w:hint="default" w:ascii="Calibri" w:hAnsi="Calibri" w:cs="Calibri"/>
          <w:sz w:val="24"/>
          <w:szCs w:val="24"/>
          <w:lang w:val="en-GB"/>
        </w:rPr>
        <w:t>This trained model can then be quantized to 8-bit for the complex 2D CNN to work efficiently on ESP32. This is a crucial step for TinyML and system is compiled and imported as arduino library (zip file) which is then used in Arduino IDE to interface with the microcontroller in the hardware prototype.</w:t>
      </w:r>
    </w:p>
    <w:p w14:paraId="35EB1E7D">
      <w:pPr>
        <w:pStyle w:val="85"/>
        <w:keepNext w:val="0"/>
        <w:keepLines w:val="0"/>
        <w:widowControl/>
        <w:suppressLineNumbers w:val="0"/>
        <w:rPr>
          <w:rFonts w:hint="default" w:ascii="Calibri" w:hAnsi="Calibri" w:cs="Calibri"/>
          <w:sz w:val="24"/>
          <w:szCs w:val="24"/>
          <w:lang w:val="en-GB"/>
        </w:rPr>
      </w:pPr>
    </w:p>
    <w:p w14:paraId="10EE72EF">
      <w:pPr>
        <w:pStyle w:val="85"/>
        <w:keepNext w:val="0"/>
        <w:keepLines w:val="0"/>
        <w:widowControl/>
        <w:suppressLineNumbers w:val="0"/>
      </w:pPr>
      <w:r>
        <w:drawing>
          <wp:inline distT="0" distB="0" distL="114300" distR="114300">
            <wp:extent cx="5948045" cy="3284220"/>
            <wp:effectExtent l="0" t="0" r="10795" b="762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9"/>
                    <a:stretch>
                      <a:fillRect/>
                    </a:stretch>
                  </pic:blipFill>
                  <pic:spPr>
                    <a:xfrm>
                      <a:off x="0" y="0"/>
                      <a:ext cx="5948045" cy="3284220"/>
                    </a:xfrm>
                    <a:prstGeom prst="rect">
                      <a:avLst/>
                    </a:prstGeom>
                    <a:noFill/>
                    <a:ln>
                      <a:noFill/>
                    </a:ln>
                  </pic:spPr>
                </pic:pic>
              </a:graphicData>
            </a:graphic>
          </wp:inline>
        </w:drawing>
      </w:r>
    </w:p>
    <w:p w14:paraId="731EC422">
      <w:pPr>
        <w:pStyle w:val="85"/>
        <w:keepNext w:val="0"/>
        <w:keepLines w:val="0"/>
        <w:widowControl/>
        <w:suppressLineNumbers w:val="0"/>
      </w:pPr>
    </w:p>
    <w:p w14:paraId="094B28E0">
      <w:pPr>
        <w:pStyle w:val="85"/>
        <w:keepNext w:val="0"/>
        <w:keepLines w:val="0"/>
        <w:widowControl/>
        <w:suppressLineNumbers w:val="0"/>
      </w:pPr>
      <w:r>
        <w:drawing>
          <wp:inline distT="0" distB="0" distL="114300" distR="114300">
            <wp:extent cx="5688965" cy="3281680"/>
            <wp:effectExtent l="0" t="0" r="10795" b="1016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0"/>
                    <a:stretch>
                      <a:fillRect/>
                    </a:stretch>
                  </pic:blipFill>
                  <pic:spPr>
                    <a:xfrm>
                      <a:off x="0" y="0"/>
                      <a:ext cx="5688965" cy="3281680"/>
                    </a:xfrm>
                    <a:prstGeom prst="rect">
                      <a:avLst/>
                    </a:prstGeom>
                    <a:noFill/>
                    <a:ln>
                      <a:noFill/>
                    </a:ln>
                  </pic:spPr>
                </pic:pic>
              </a:graphicData>
            </a:graphic>
          </wp:inline>
        </w:drawing>
      </w:r>
    </w:p>
    <w:p w14:paraId="3F1CE9BA">
      <w:pPr>
        <w:pStyle w:val="85"/>
        <w:keepNext w:val="0"/>
        <w:keepLines w:val="0"/>
        <w:widowControl/>
        <w:suppressLineNumbers w:val="0"/>
      </w:pPr>
    </w:p>
    <w:p w14:paraId="63703A62">
      <w:pPr>
        <w:pStyle w:val="4"/>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1. Initial Objective</w:t>
      </w:r>
    </w:p>
    <w:p w14:paraId="7E637070">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Our primary goal was to build an intelligent, low-cost predictive maintenance system that can "listen" to an industrial motor and automatically detect early-stage bearing faults before a catastrophic breakdown occurs. Instead of relying on traditional schedule-based maintenance (like replacing parts every 6 months regardless of condition), we wanted to create a real-time, data-driven system that alerts engineers the exact moment a mechanical anomaly starts developing.</w:t>
      </w:r>
    </w:p>
    <w:p w14:paraId="12C1A768">
      <w:pPr>
        <w:pStyle w:val="4"/>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2. Initial Assumptions</w:t>
      </w:r>
    </w:p>
    <w:p w14:paraId="0CAB22B7">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Before we began building and testing, we made a few core assumptions:</w:t>
      </w:r>
    </w:p>
    <w:p w14:paraId="07DCE744">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Simple Data Processing:</w:t>
      </w:r>
      <w:r>
        <w:rPr>
          <w:rFonts w:hint="default" w:ascii="Calibri" w:hAnsi="Calibri" w:cs="Calibri"/>
          <w:sz w:val="24"/>
          <w:szCs w:val="24"/>
        </w:rPr>
        <w:t xml:space="preserve"> We assumed that raw 1D audio and vibration waveforms could be fed directly into a basic AI model without needing complex preprocessing.</w:t>
      </w:r>
    </w:p>
    <w:p w14:paraId="4A4DE7CB">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Model Simplicity:</w:t>
      </w:r>
      <w:r>
        <w:rPr>
          <w:rFonts w:hint="default" w:ascii="Calibri" w:hAnsi="Calibri" w:cs="Calibri"/>
          <w:sz w:val="24"/>
          <w:szCs w:val="24"/>
        </w:rPr>
        <w:t xml:space="preserve"> We assumed a simple 1D neural network or a basic Dense (fully connected) model would be enough to learn and distinguish between healthy motor humming and faulty clicking.</w:t>
      </w:r>
    </w:p>
    <w:p w14:paraId="2A625C7D">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Equal Fault Visibility:</w:t>
      </w:r>
      <w:r>
        <w:rPr>
          <w:rFonts w:hint="default" w:ascii="Calibri" w:hAnsi="Calibri" w:cs="Calibri"/>
          <w:sz w:val="24"/>
          <w:szCs w:val="24"/>
        </w:rPr>
        <w:t xml:space="preserve"> We assumed that all types of bearing faults (whether on the inner race or outer race) would sound equally loud and distinct to the microphone.</w:t>
      </w:r>
    </w:p>
    <w:p w14:paraId="2823DC03">
      <w:pPr>
        <w:pStyle w:val="4"/>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3. How Did We Test Our Assumptions</w:t>
      </w:r>
    </w:p>
    <w:p w14:paraId="6302B163">
      <w:pPr>
        <w:pStyle w:val="85"/>
        <w:keepNext w:val="0"/>
        <w:keepLines w:val="0"/>
        <w:widowControl/>
        <w:suppressLineNumbers w:val="0"/>
        <w:rPr>
          <w:rFonts w:hint="default" w:ascii="Calibri" w:hAnsi="Calibri" w:cs="Calibri"/>
          <w:sz w:val="24"/>
          <w:szCs w:val="24"/>
          <w:lang w:val="en-GB"/>
        </w:rPr>
      </w:pPr>
      <w:r>
        <w:rPr>
          <w:rFonts w:hint="default" w:ascii="Calibri" w:hAnsi="Calibri" w:cs="Calibri"/>
          <w:sz w:val="24"/>
          <w:szCs w:val="24"/>
        </w:rPr>
        <w:t>We put our assumptions to the test through a trial-and-error methodology across three different environments (</w:t>
      </w:r>
      <w:r>
        <w:rPr>
          <w:rFonts w:hint="default" w:ascii="Calibri" w:hAnsi="Calibri" w:cs="Calibri"/>
          <w:b/>
          <w:bCs/>
          <w:sz w:val="24"/>
          <w:szCs w:val="24"/>
        </w:rPr>
        <w:t>MATLAB</w:t>
      </w:r>
      <w:r>
        <w:rPr>
          <w:rFonts w:hint="default" w:ascii="Calibri" w:hAnsi="Calibri" w:cs="Calibri"/>
          <w:sz w:val="24"/>
          <w:szCs w:val="24"/>
        </w:rPr>
        <w:t xml:space="preserve">, </w:t>
      </w:r>
      <w:r>
        <w:rPr>
          <w:rFonts w:hint="default" w:ascii="Calibri" w:hAnsi="Calibri" w:cs="Calibri"/>
          <w:b/>
          <w:bCs/>
          <w:sz w:val="24"/>
          <w:szCs w:val="24"/>
        </w:rPr>
        <w:t>Google Colab</w:t>
      </w:r>
      <w:r>
        <w:rPr>
          <w:rFonts w:hint="default" w:ascii="Calibri" w:hAnsi="Calibri" w:cs="Calibri"/>
          <w:sz w:val="24"/>
          <w:szCs w:val="24"/>
        </w:rPr>
        <w:t xml:space="preserve">, and </w:t>
      </w:r>
      <w:r>
        <w:rPr>
          <w:rFonts w:hint="default" w:ascii="Calibri" w:hAnsi="Calibri" w:cs="Calibri"/>
          <w:b/>
          <w:bCs/>
          <w:sz w:val="24"/>
          <w:szCs w:val="24"/>
        </w:rPr>
        <w:t>Edge Impulse</w:t>
      </w:r>
      <w:r>
        <w:rPr>
          <w:rFonts w:hint="default" w:ascii="Calibri" w:hAnsi="Calibri" w:cs="Calibri"/>
          <w:sz w:val="24"/>
          <w:szCs w:val="24"/>
        </w:rPr>
        <w:t>)</w:t>
      </w:r>
      <w:r>
        <w:rPr>
          <w:rFonts w:hint="default" w:ascii="Calibri" w:hAnsi="Calibri" w:cs="Calibri"/>
          <w:sz w:val="24"/>
          <w:szCs w:val="24"/>
          <w:lang w:val="en-GB"/>
        </w:rPr>
        <w:t>.</w:t>
      </w:r>
    </w:p>
    <w:p w14:paraId="15075139">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Data Transformation Tests:</w:t>
      </w:r>
      <w:r>
        <w:rPr>
          <w:rFonts w:hint="default" w:ascii="Calibri" w:hAnsi="Calibri" w:cs="Calibri"/>
          <w:sz w:val="24"/>
          <w:szCs w:val="24"/>
        </w:rPr>
        <w:t xml:space="preserve"> We compared feeding raw 1D sound waves against converting the audio into 2D visual heat maps (Mel-Spectrograms and Mel-Filterbank Energy / MFE).</w:t>
      </w:r>
    </w:p>
    <w:p w14:paraId="6FABD517">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Model Architecture Trials:</w:t>
      </w:r>
      <w:r>
        <w:rPr>
          <w:rFonts w:hint="default" w:ascii="Calibri" w:hAnsi="Calibri" w:cs="Calibri"/>
          <w:sz w:val="24"/>
          <w:szCs w:val="24"/>
        </w:rPr>
        <w:t xml:space="preserve"> We built and trained multiple AI architectures—starting from simple Dense networks up to advanced 2D Convolutional Neural Networks (CNNs) and transfer learning models (SqueezeNet).</w:t>
      </w:r>
    </w:p>
    <w:p w14:paraId="2330EEEE">
      <w:pPr>
        <w:pStyle w:val="85"/>
        <w:keepNext w:val="0"/>
        <w:keepLines w:val="0"/>
        <w:widowControl/>
        <w:suppressLineNumbers w:val="0"/>
        <w:ind w:left="720"/>
        <w:rPr>
          <w:rFonts w:hint="default" w:ascii="Calibri" w:hAnsi="Calibri" w:cs="Calibri"/>
          <w:sz w:val="24"/>
          <w:szCs w:val="24"/>
          <w:lang w:val="en-GB"/>
        </w:rPr>
      </w:pPr>
      <w:r>
        <w:rPr>
          <w:rFonts w:hint="default" w:ascii="Calibri" w:hAnsi="Calibri" w:cs="Calibri"/>
          <w:b w:val="0"/>
          <w:bCs w:val="0"/>
          <w:sz w:val="24"/>
          <w:szCs w:val="24"/>
          <w:u w:val="single"/>
        </w:rPr>
        <w:t>Real-World Validation:</w:t>
      </w:r>
      <w:r>
        <w:rPr>
          <w:rFonts w:hint="default" w:ascii="Calibri" w:hAnsi="Calibri" w:cs="Calibri"/>
          <w:sz w:val="24"/>
          <w:szCs w:val="24"/>
        </w:rPr>
        <w:t xml:space="preserve"> We tested our trained models against completely unseen audio files, specifically checking how the AI performed when listening to muffled internal damages (like Inner Race faults) versus loud external damages</w:t>
      </w:r>
      <w:r>
        <w:rPr>
          <w:rFonts w:hint="default" w:ascii="Calibri" w:hAnsi="Calibri" w:cs="Calibri"/>
          <w:sz w:val="24"/>
          <w:szCs w:val="24"/>
          <w:lang w:val="en-GB"/>
        </w:rPr>
        <w:t>.</w:t>
      </w:r>
    </w:p>
    <w:p w14:paraId="43CC08C6">
      <w:pPr>
        <w:pStyle w:val="85"/>
        <w:keepNext w:val="0"/>
        <w:keepLines w:val="0"/>
        <w:widowControl/>
        <w:suppressLineNumbers w:val="0"/>
        <w:ind w:left="720"/>
        <w:rPr>
          <w:rFonts w:hint="default" w:ascii="Calibri" w:hAnsi="Calibri" w:cs="Calibri"/>
          <w:sz w:val="24"/>
          <w:szCs w:val="24"/>
          <w:lang w:val="en-GB"/>
        </w:rPr>
      </w:pPr>
    </w:p>
    <w:p w14:paraId="51B8E930">
      <w:pPr>
        <w:pStyle w:val="85"/>
        <w:keepNext w:val="0"/>
        <w:keepLines w:val="0"/>
        <w:widowControl/>
        <w:suppressLineNumbers w:val="0"/>
        <w:ind w:left="720"/>
        <w:rPr>
          <w:rFonts w:hint="default" w:ascii="Calibri" w:hAnsi="Calibri" w:cs="Calibri"/>
          <w:sz w:val="24"/>
          <w:szCs w:val="24"/>
          <w:lang w:val="en-GB"/>
        </w:rPr>
      </w:pPr>
    </w:p>
    <w:p w14:paraId="717E1E27">
      <w:pPr>
        <w:pStyle w:val="4"/>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4. Among the 3 Approaches, Which Worked Best (and Why)</w:t>
      </w:r>
    </w:p>
    <w:p w14:paraId="5FB15D0A">
      <w:pPr>
        <w:pStyle w:val="85"/>
        <w:keepNext w:val="0"/>
        <w:keepLines w:val="0"/>
        <w:widowControl/>
        <w:suppressLineNumbers w:val="0"/>
        <w:rPr>
          <w:rFonts w:hint="default" w:ascii="Calibri" w:hAnsi="Calibri" w:cs="Calibri"/>
          <w:sz w:val="24"/>
          <w:szCs w:val="24"/>
        </w:rPr>
      </w:pPr>
      <w:r>
        <w:rPr>
          <w:rFonts w:hint="default" w:ascii="Calibri" w:hAnsi="Calibri" w:cs="Calibri"/>
          <w:sz w:val="24"/>
          <w:szCs w:val="24"/>
        </w:rPr>
        <w:t>During our project, we explored three distinct deployment approaches</w:t>
      </w:r>
    </w:p>
    <w:p w14:paraId="43ADFD02">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bCs/>
          <w:sz w:val="24"/>
          <w:szCs w:val="24"/>
        </w:rPr>
        <w:t>MATLAB App Designer</w:t>
      </w:r>
      <w:r>
        <w:rPr>
          <w:rFonts w:hint="default" w:ascii="Calibri" w:hAnsi="Calibri" w:cs="Calibri"/>
          <w:sz w:val="24"/>
          <w:szCs w:val="24"/>
        </w:rPr>
        <w:t xml:space="preserve"> (Desktop GUI with SqueezeNet Transfer Learning)</w:t>
      </w:r>
    </w:p>
    <w:p w14:paraId="144C947F">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bCs/>
          <w:sz w:val="24"/>
          <w:szCs w:val="24"/>
        </w:rPr>
        <w:t>Google Colab</w:t>
      </w:r>
      <w:r>
        <w:rPr>
          <w:rFonts w:hint="default" w:ascii="Calibri" w:hAnsi="Calibri" w:cs="Calibri"/>
          <w:sz w:val="24"/>
          <w:szCs w:val="24"/>
        </w:rPr>
        <w:t xml:space="preserve"> (Cloud-based custom 2D CNN in Python/Keras)</w:t>
      </w:r>
    </w:p>
    <w:p w14:paraId="0A8D5320">
      <w:pPr>
        <w:pStyle w:val="85"/>
        <w:keepNext w:val="0"/>
        <w:keepLines w:val="0"/>
        <w:widowControl/>
        <w:suppressLineNumbers w:val="0"/>
        <w:ind w:left="720"/>
        <w:rPr>
          <w:rFonts w:hint="default" w:ascii="Calibri" w:hAnsi="Calibri" w:cs="Calibri"/>
          <w:b w:val="0"/>
          <w:bCs w:val="0"/>
          <w:sz w:val="24"/>
          <w:szCs w:val="24"/>
          <w:u w:val="single"/>
        </w:rPr>
      </w:pPr>
      <w:r>
        <w:rPr>
          <w:rFonts w:hint="default" w:ascii="Calibri" w:hAnsi="Calibri" w:cs="Calibri"/>
          <w:b/>
          <w:bCs/>
          <w:sz w:val="24"/>
          <w:szCs w:val="24"/>
        </w:rPr>
        <w:t>Edge Impulse / TinyML</w:t>
      </w:r>
      <w:r>
        <w:rPr>
          <w:rFonts w:hint="default" w:ascii="Calibri" w:hAnsi="Calibri" w:cs="Calibri"/>
          <w:sz w:val="24"/>
          <w:szCs w:val="24"/>
        </w:rPr>
        <w:t xml:space="preserve"> (Microcontroller-based 2D CNN with int8 Quantization)</w:t>
      </w:r>
    </w:p>
    <w:p w14:paraId="070FE706">
      <w:pPr>
        <w:pStyle w:val="85"/>
        <w:keepNext w:val="0"/>
        <w:keepLines w:val="0"/>
        <w:widowControl/>
        <w:suppressLineNumbers w:val="0"/>
        <w:rPr>
          <w:rFonts w:hint="default" w:ascii="Calibri" w:hAnsi="Calibri" w:cs="Calibri"/>
          <w:sz w:val="24"/>
          <w:szCs w:val="24"/>
          <w:lang w:val="en-GB"/>
        </w:rPr>
      </w:pPr>
      <w:r>
        <w:rPr>
          <w:rFonts w:hint="default" w:ascii="Calibri" w:hAnsi="Calibri" w:cs="Calibri"/>
          <w:sz w:val="24"/>
          <w:szCs w:val="24"/>
        </w:rPr>
        <w:t xml:space="preserve"> While MATLAB and Colab were excellent for deep analysis and visualizing our data, </w:t>
      </w:r>
      <w:r>
        <w:rPr>
          <w:rFonts w:hint="default" w:ascii="Calibri" w:hAnsi="Calibri" w:cs="Calibri"/>
          <w:b/>
          <w:bCs/>
          <w:sz w:val="24"/>
          <w:szCs w:val="24"/>
        </w:rPr>
        <w:t>Approach 3 (Edge Impulse TinyML)</w:t>
      </w:r>
      <w:r>
        <w:rPr>
          <w:rFonts w:hint="default" w:ascii="Calibri" w:hAnsi="Calibri" w:cs="Calibri"/>
          <w:sz w:val="24"/>
          <w:szCs w:val="24"/>
        </w:rPr>
        <w:t xml:space="preserve"> worked best for our final real-world engineering goal</w:t>
      </w:r>
      <w:r>
        <w:rPr>
          <w:rFonts w:hint="default" w:ascii="Calibri" w:hAnsi="Calibri" w:cs="Calibri"/>
          <w:sz w:val="24"/>
          <w:szCs w:val="24"/>
          <w:lang w:val="en-GB"/>
        </w:rPr>
        <w:t xml:space="preserve"> due to following reasons:</w:t>
      </w:r>
    </w:p>
    <w:p w14:paraId="7D16C13F">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Zero Cloud Latency:</w:t>
      </w:r>
      <w:r>
        <w:rPr>
          <w:rFonts w:hint="default" w:ascii="Calibri" w:hAnsi="Calibri" w:cs="Calibri"/>
          <w:sz w:val="24"/>
          <w:szCs w:val="24"/>
        </w:rPr>
        <w:t xml:space="preserve"> In a factory, you cannot always rely on internet connectivity. The Edge Impulse model runs entirely offline on a small, low-power microcontroller (like an ESP32) right next to the motor.</w:t>
      </w:r>
    </w:p>
    <w:p w14:paraId="6F5DEE08">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Incredible Efficiency:</w:t>
      </w:r>
      <w:r>
        <w:rPr>
          <w:rFonts w:hint="default" w:ascii="Calibri" w:hAnsi="Calibri" w:cs="Calibri"/>
          <w:sz w:val="24"/>
          <w:szCs w:val="24"/>
        </w:rPr>
        <w:t xml:space="preserve"> By using</w:t>
      </w:r>
      <w:r>
        <w:rPr>
          <w:rFonts w:hint="default" w:ascii="Calibri" w:hAnsi="Calibri" w:cs="Calibri"/>
          <w:b w:val="0"/>
          <w:bCs w:val="0"/>
          <w:sz w:val="24"/>
          <w:szCs w:val="24"/>
        </w:rPr>
        <w:t xml:space="preserve"> int8 quantization</w:t>
      </w:r>
      <w:r>
        <w:rPr>
          <w:rFonts w:hint="default" w:ascii="Calibri" w:hAnsi="Calibri" w:cs="Calibri"/>
          <w:sz w:val="24"/>
          <w:szCs w:val="24"/>
        </w:rPr>
        <w:t>, we compressed our complex 2D AI brain by roughly 4x. It ran</w:t>
      </w:r>
      <w:r>
        <w:rPr>
          <w:rFonts w:hint="default" w:ascii="Calibri" w:hAnsi="Calibri" w:cs="Calibri"/>
          <w:sz w:val="24"/>
          <w:szCs w:val="24"/>
          <w:lang w:val="en-GB"/>
        </w:rPr>
        <w:t xml:space="preserve"> </w:t>
      </w:r>
      <w:r>
        <w:rPr>
          <w:rFonts w:hint="default" w:ascii="Calibri" w:hAnsi="Calibri" w:cs="Calibri"/>
          <w:sz w:val="24"/>
          <w:szCs w:val="24"/>
        </w:rPr>
        <w:t xml:space="preserve">fast on bare-metal hardware while still achieving </w:t>
      </w:r>
      <w:r>
        <w:rPr>
          <w:rFonts w:hint="default" w:ascii="Calibri" w:hAnsi="Calibri" w:cs="Calibri"/>
          <w:b w:val="0"/>
          <w:bCs w:val="0"/>
          <w:sz w:val="24"/>
          <w:szCs w:val="24"/>
        </w:rPr>
        <w:t>100% accuracy</w:t>
      </w:r>
      <w:r>
        <w:rPr>
          <w:rFonts w:hint="default" w:ascii="Calibri" w:hAnsi="Calibri" w:cs="Calibri"/>
          <w:sz w:val="24"/>
          <w:szCs w:val="24"/>
        </w:rPr>
        <w:t xml:space="preserve"> on our validation tests.</w:t>
      </w:r>
    </w:p>
    <w:p w14:paraId="0CDDE746">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Purpose-Built Filtering:</w:t>
      </w:r>
      <w:r>
        <w:rPr>
          <w:rFonts w:hint="default" w:ascii="Calibri" w:hAnsi="Calibri" w:cs="Calibri"/>
          <w:sz w:val="24"/>
          <w:szCs w:val="24"/>
        </w:rPr>
        <w:t xml:space="preserve"> The Mel-Filterbank Energy (MFE) preprocessing block did the best job of cutting through background factory noise while amplifying high-frequency mechanical grinding.</w:t>
      </w:r>
    </w:p>
    <w:p w14:paraId="02C66001">
      <w:pPr>
        <w:pStyle w:val="4"/>
        <w:keepNext w:val="0"/>
        <w:keepLines w:val="0"/>
        <w:widowControl/>
        <w:suppressLineNumbers w:val="0"/>
        <w:rPr>
          <w:rFonts w:hint="default" w:ascii="Calibri" w:hAnsi="Calibri" w:cs="Calibri"/>
          <w:sz w:val="24"/>
          <w:szCs w:val="24"/>
        </w:rPr>
      </w:pPr>
      <w:r>
        <w:rPr>
          <w:rFonts w:hint="default" w:ascii="Calibri" w:hAnsi="Calibri" w:cs="Calibri"/>
          <w:b/>
          <w:bCs/>
          <w:sz w:val="24"/>
          <w:szCs w:val="24"/>
        </w:rPr>
        <w:t>5. What Do We Conclude at This Stage</w:t>
      </w:r>
    </w:p>
    <w:p w14:paraId="1005E039">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2D Vision beats 1D Sound:</w:t>
      </w:r>
      <w:r>
        <w:rPr>
          <w:rFonts w:hint="default" w:ascii="Calibri" w:hAnsi="Calibri" w:cs="Calibri"/>
          <w:sz w:val="24"/>
          <w:szCs w:val="24"/>
        </w:rPr>
        <w:t xml:space="preserve"> We concluded that machine learning models struggle with raw sound waves. Translating audio into visual heat maps (Spectrograms/MFE) and using a 2D Convolutional Neural Network is by far the most reliable way to catch mechanical faults.</w:t>
      </w:r>
    </w:p>
    <w:p w14:paraId="453381F7">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 xml:space="preserve">Edge AI is Viable for Industry: </w:t>
      </w:r>
      <w:r>
        <w:rPr>
          <w:rFonts w:hint="default" w:ascii="Calibri" w:hAnsi="Calibri" w:cs="Calibri"/>
          <w:sz w:val="24"/>
          <w:szCs w:val="24"/>
        </w:rPr>
        <w:t>We proved that you do not need expensive supercomputers or massive cloud servers to do industrial predictive maintenance. Microcontrollers running optimized TinyML models can monitor machinery locally, safely, and accurately.</w:t>
      </w:r>
    </w:p>
    <w:p w14:paraId="1C3907E7">
      <w:pPr>
        <w:pStyle w:val="85"/>
        <w:keepNext w:val="0"/>
        <w:keepLines w:val="0"/>
        <w:widowControl/>
        <w:suppressLineNumbers w:val="0"/>
        <w:ind w:left="720"/>
        <w:rPr>
          <w:rFonts w:hint="default" w:ascii="Calibri" w:hAnsi="Calibri" w:cs="Calibri"/>
          <w:sz w:val="24"/>
          <w:szCs w:val="24"/>
        </w:rPr>
      </w:pPr>
      <w:r>
        <w:rPr>
          <w:rFonts w:hint="default" w:ascii="Calibri" w:hAnsi="Calibri" w:cs="Calibri"/>
          <w:b w:val="0"/>
          <w:bCs w:val="0"/>
          <w:sz w:val="24"/>
          <w:szCs w:val="24"/>
          <w:u w:val="single"/>
        </w:rPr>
        <w:t>Continuous Learning is Essential:</w:t>
      </w:r>
      <w:r>
        <w:rPr>
          <w:rFonts w:hint="default" w:ascii="Calibri" w:hAnsi="Calibri" w:cs="Calibri"/>
          <w:sz w:val="24"/>
          <w:szCs w:val="24"/>
        </w:rPr>
        <w:t xml:space="preserve"> To prevent blind spots (like the AI initially missing muffled inner-race faults), an engineering system must have a continuous feedback loop where newly discovered fault patterns are archived and used to retrain the model over time.</w:t>
      </w:r>
    </w:p>
    <w:p w14:paraId="3A5EF53F">
      <w:pPr>
        <w:pStyle w:val="85"/>
        <w:keepNext w:val="0"/>
        <w:keepLines w:val="0"/>
        <w:widowControl/>
        <w:suppressLineNumbers w:val="0"/>
        <w:ind w:left="720"/>
        <w:rPr>
          <w:rFonts w:hint="default" w:ascii="Calibri" w:hAnsi="Calibri" w:cs="Calibri"/>
          <w:sz w:val="24"/>
          <w:szCs w:val="24"/>
        </w:rPr>
      </w:pPr>
    </w:p>
    <w:p w14:paraId="0A118D8D">
      <w:pPr>
        <w:pStyle w:val="85"/>
        <w:keepNext w:val="0"/>
        <w:keepLines w:val="0"/>
        <w:widowControl/>
        <w:suppressLineNumbers w:val="0"/>
        <w:ind w:left="720"/>
        <w:rPr>
          <w:rFonts w:hint="default" w:ascii="Calibri" w:hAnsi="Calibri" w:cs="Calibri"/>
          <w:sz w:val="24"/>
          <w:szCs w:val="24"/>
        </w:rPr>
      </w:pPr>
    </w:p>
    <w:p w14:paraId="6E630C7F">
      <w:pPr>
        <w:pStyle w:val="85"/>
        <w:keepNext w:val="0"/>
        <w:keepLines w:val="0"/>
        <w:widowControl/>
        <w:numPr>
          <w:ilvl w:val="0"/>
          <w:numId w:val="18"/>
        </w:numPr>
        <w:suppressLineNumbers w:val="0"/>
        <w:ind w:left="0" w:leftChars="0" w:firstLine="0" w:firstLineChars="0"/>
        <w:rPr>
          <w:rFonts w:hint="default" w:ascii="Calibri" w:hAnsi="Calibri" w:cs="Calibri"/>
          <w:b/>
          <w:bCs/>
          <w:sz w:val="24"/>
          <w:szCs w:val="24"/>
        </w:rPr>
      </w:pPr>
      <w:r>
        <w:rPr>
          <w:rFonts w:hint="default" w:ascii="Calibri" w:hAnsi="Calibri" w:eastAsia="SimSun" w:cs="Calibri"/>
          <w:b/>
          <w:bCs/>
          <w:sz w:val="24"/>
          <w:szCs w:val="24"/>
        </w:rPr>
        <w:t>What is Interesting to Explore Further</w:t>
      </w:r>
    </w:p>
    <w:p w14:paraId="6E2ED02E">
      <w:pPr>
        <w:pStyle w:val="85"/>
        <w:keepNext w:val="0"/>
        <w:keepLines w:val="0"/>
        <w:widowControl/>
        <w:numPr>
          <w:ilvl w:val="0"/>
          <w:numId w:val="31"/>
        </w:numPr>
        <w:suppressLineNumbers w:val="0"/>
        <w:ind w:leftChars="0" w:right="0" w:rightChars="0"/>
        <w:rPr>
          <w:rFonts w:hint="default" w:ascii="Calibri" w:hAnsi="Calibri" w:eastAsia="SimSun" w:cs="Calibri"/>
          <w:sz w:val="24"/>
          <w:szCs w:val="24"/>
        </w:rPr>
      </w:pPr>
      <w:r>
        <w:rPr>
          <w:rFonts w:hint="default" w:ascii="Calibri" w:hAnsi="Calibri" w:eastAsia="SimSun" w:cs="Calibri"/>
          <w:b w:val="0"/>
          <w:bCs w:val="0"/>
          <w:sz w:val="24"/>
          <w:szCs w:val="24"/>
          <w:u w:val="single"/>
        </w:rPr>
        <w:t>Hardware Ruggedization Testing</w:t>
      </w:r>
      <w:r>
        <w:rPr>
          <w:rFonts w:hint="default" w:ascii="Calibri" w:hAnsi="Calibri" w:eastAsia="SimSun" w:cs="Calibri"/>
          <w:b w:val="0"/>
          <w:bCs w:val="0"/>
          <w:sz w:val="24"/>
          <w:szCs w:val="24"/>
          <w:u w:val="single"/>
          <w:lang w:val="en-GB"/>
        </w:rPr>
        <w:t>:</w:t>
      </w:r>
      <w:r>
        <w:rPr>
          <w:rFonts w:hint="default" w:ascii="Calibri" w:hAnsi="Calibri" w:eastAsia="SimSun" w:cs="Calibri"/>
          <w:b w:val="0"/>
          <w:bCs w:val="0"/>
          <w:sz w:val="24"/>
          <w:szCs w:val="24"/>
        </w:rPr>
        <w:t xml:space="preserve"> Physically building and testing our proposed PEEK polymer enclosure and ePTFE (Gore-Tex) acoustic vent membranes in an actual high-temperature, oily factory environment to verify long-term durability.</w:t>
      </w:r>
    </w:p>
    <w:p w14:paraId="582196C0">
      <w:pPr>
        <w:pStyle w:val="85"/>
        <w:keepNext w:val="0"/>
        <w:keepLines w:val="0"/>
        <w:widowControl/>
        <w:numPr>
          <w:numId w:val="0"/>
        </w:numPr>
        <w:suppressLineNumbers w:val="0"/>
        <w:ind w:right="0" w:rightChars="0"/>
        <w:rPr>
          <w:rFonts w:hint="default" w:ascii="Calibri" w:hAnsi="Calibri" w:eastAsia="SimSun" w:cs="Calibri"/>
          <w:sz w:val="24"/>
          <w:szCs w:val="24"/>
        </w:rPr>
      </w:pPr>
    </w:p>
    <w:p w14:paraId="202BC6A0">
      <w:pPr>
        <w:pStyle w:val="85"/>
        <w:keepNext w:val="0"/>
        <w:keepLines w:val="0"/>
        <w:widowControl/>
        <w:numPr>
          <w:ilvl w:val="0"/>
          <w:numId w:val="31"/>
        </w:numPr>
        <w:suppressLineNumbers w:val="0"/>
        <w:ind w:left="0" w:leftChars="0" w:right="0" w:rightChars="0" w:firstLine="0" w:firstLineChars="0"/>
        <w:rPr>
          <w:rFonts w:hint="default" w:ascii="Calibri" w:hAnsi="Calibri" w:eastAsia="SimSun" w:cs="Calibri"/>
          <w:sz w:val="24"/>
          <w:szCs w:val="24"/>
        </w:rPr>
      </w:pPr>
      <w:r>
        <w:rPr>
          <w:rFonts w:hint="default" w:ascii="Calibri" w:hAnsi="Calibri" w:eastAsia="SimSun" w:cs="Calibri"/>
          <w:sz w:val="24"/>
          <w:szCs w:val="24"/>
          <w:u w:val="single"/>
        </w:rPr>
        <w:t>Energy-Saving Duty Cycling</w:t>
      </w:r>
      <w:r>
        <w:rPr>
          <w:rFonts w:hint="default" w:ascii="Calibri" w:hAnsi="Calibri" w:eastAsia="SimSun" w:cs="Calibri"/>
          <w:sz w:val="24"/>
          <w:szCs w:val="24"/>
          <w:u w:val="single"/>
          <w:lang w:val="en-GB"/>
        </w:rPr>
        <w:t>:</w:t>
      </w:r>
      <w:r>
        <w:rPr>
          <w:rFonts w:hint="default" w:ascii="Calibri" w:hAnsi="Calibri" w:eastAsia="SimSun" w:cs="Calibri"/>
          <w:sz w:val="24"/>
          <w:szCs w:val="24"/>
          <w:u w:val="none"/>
          <w:lang w:val="en-GB"/>
        </w:rPr>
        <w:t xml:space="preserve"> </w:t>
      </w:r>
      <w:r>
        <w:rPr>
          <w:rFonts w:hint="default" w:ascii="Calibri" w:hAnsi="Calibri" w:eastAsia="SimSun" w:cs="Calibri"/>
          <w:sz w:val="24"/>
          <w:szCs w:val="24"/>
        </w:rPr>
        <w:t xml:space="preserve">To make the device completely self-sustaining for long-term industrial use, we will implement an </w:t>
      </w:r>
      <w:r>
        <w:rPr>
          <w:rFonts w:hint="default" w:ascii="Calibri" w:hAnsi="Calibri" w:eastAsia="SimSun" w:cs="Calibri"/>
          <w:b w:val="0"/>
          <w:bCs w:val="0"/>
          <w:sz w:val="24"/>
          <w:szCs w:val="24"/>
        </w:rPr>
        <w:t xml:space="preserve">smart power-saving duty cycle. </w:t>
      </w:r>
      <w:r>
        <w:rPr>
          <w:rFonts w:hint="default" w:ascii="Calibri" w:hAnsi="Calibri" w:eastAsia="SimSun" w:cs="Calibri"/>
          <w:sz w:val="24"/>
          <w:szCs w:val="24"/>
        </w:rPr>
        <w:t>Instead of running continuous 24/7 inference</w:t>
      </w:r>
      <w:r>
        <w:rPr>
          <w:rFonts w:hint="default" w:ascii="Calibri" w:hAnsi="Calibri" w:eastAsia="SimSun" w:cs="Calibri"/>
          <w:sz w:val="24"/>
          <w:szCs w:val="24"/>
          <w:lang w:val="en-GB"/>
        </w:rPr>
        <w:t xml:space="preserve"> </w:t>
      </w:r>
      <w:r>
        <w:rPr>
          <w:rFonts w:hint="default" w:ascii="Calibri" w:hAnsi="Calibri" w:eastAsia="SimSun" w:cs="Calibri"/>
          <w:sz w:val="24"/>
          <w:szCs w:val="24"/>
        </w:rPr>
        <w:t>which drains battery and generates excess chip heat</w:t>
      </w:r>
      <w:r>
        <w:rPr>
          <w:rFonts w:hint="default" w:ascii="Calibri" w:hAnsi="Calibri" w:eastAsia="SimSun" w:cs="Calibri"/>
          <w:sz w:val="24"/>
          <w:szCs w:val="24"/>
          <w:lang w:val="en-GB"/>
        </w:rPr>
        <w:t xml:space="preserve"> </w:t>
      </w:r>
      <w:r>
        <w:rPr>
          <w:rFonts w:hint="default" w:ascii="Calibri" w:hAnsi="Calibri" w:eastAsia="SimSun" w:cs="Calibri"/>
          <w:sz w:val="24"/>
          <w:szCs w:val="24"/>
        </w:rPr>
        <w:t>the microcontroller will stay in a low-power</w:t>
      </w:r>
      <w:r>
        <w:rPr>
          <w:rFonts w:hint="default" w:ascii="Calibri" w:hAnsi="Calibri" w:eastAsia="SimSun" w:cs="Calibri"/>
          <w:sz w:val="24"/>
          <w:szCs w:val="24"/>
          <w:lang w:val="en-GB"/>
        </w:rPr>
        <w:t xml:space="preserve"> </w:t>
      </w:r>
      <w:r>
        <w:rPr>
          <w:rFonts w:hint="default" w:ascii="Calibri" w:hAnsi="Calibri" w:eastAsia="SimSun" w:cs="Calibri"/>
          <w:sz w:val="24"/>
          <w:szCs w:val="24"/>
        </w:rPr>
        <w:t xml:space="preserve">mode and only wake up periodically </w:t>
      </w:r>
      <w:r>
        <w:rPr>
          <w:rFonts w:hint="default" w:ascii="Calibri" w:hAnsi="Calibri" w:eastAsia="SimSun" w:cs="Calibri"/>
          <w:sz w:val="24"/>
          <w:szCs w:val="24"/>
          <w:lang w:val="en-GB"/>
        </w:rPr>
        <w:t xml:space="preserve">(for example after the vehicle travels for 500km) </w:t>
      </w:r>
      <w:r>
        <w:rPr>
          <w:rFonts w:hint="default" w:ascii="Calibri" w:hAnsi="Calibri" w:eastAsia="SimSun" w:cs="Calibri"/>
          <w:sz w:val="24"/>
          <w:szCs w:val="24"/>
        </w:rPr>
        <w:t xml:space="preserve"> to listen to the motor, log data, and go back to sleep.</w:t>
      </w:r>
    </w:p>
    <w:p w14:paraId="3471F2AD">
      <w:pPr>
        <w:pStyle w:val="85"/>
        <w:keepNext w:val="0"/>
        <w:keepLines w:val="0"/>
        <w:widowControl/>
        <w:suppressLineNumbers w:val="0"/>
        <w:rPr>
          <w:rFonts w:hint="eastAsia" w:ascii="SimSun" w:hAnsi="SimSun" w:eastAsia="SimSun" w:cs="SimSun"/>
          <w:sz w:val="24"/>
        </w:rPr>
      </w:pPr>
      <w:r>
        <w:rPr>
          <w:rFonts w:hint="default" w:ascii="Calibri" w:hAnsi="Calibri" w:eastAsia="SimSun" w:cs="Calibri"/>
          <w:sz w:val="24"/>
          <w:szCs w:val="24"/>
          <w:u w:val="single"/>
          <w:lang w:val="en-GB"/>
        </w:rPr>
        <w:t>(iii)</w:t>
      </w:r>
      <w:r>
        <w:rPr>
          <w:rFonts w:hint="default" w:ascii="Calibri" w:hAnsi="Calibri" w:eastAsia="SimSun" w:cs="Calibri"/>
          <w:sz w:val="24"/>
          <w:szCs w:val="24"/>
          <w:u w:val="single"/>
        </w:rPr>
        <w:t>5-Stage Degradation Prediction</w:t>
      </w:r>
      <w:r>
        <w:rPr>
          <w:rFonts w:hint="default" w:ascii="Calibri" w:hAnsi="Calibri" w:eastAsia="SimSun" w:cs="Calibri"/>
          <w:sz w:val="24"/>
          <w:szCs w:val="24"/>
          <w:u w:val="single"/>
          <w:lang w:val="en-GB"/>
        </w:rPr>
        <w:t>:</w:t>
      </w:r>
      <w:r>
        <w:rPr>
          <w:rFonts w:hint="default" w:ascii="Calibri" w:hAnsi="Calibri" w:eastAsia="SimSun" w:cs="Calibri"/>
          <w:sz w:val="24"/>
          <w:u w:val="single"/>
        </w:rPr>
        <w:t xml:space="preserve"> </w:t>
      </w:r>
      <w:r>
        <w:rPr>
          <w:rFonts w:hint="eastAsia" w:ascii="SimSun" w:hAnsi="SimSun" w:eastAsia="SimSun" w:cs="SimSun"/>
          <w:sz w:val="24"/>
        </w:rPr>
        <w:t xml:space="preserve"> </w:t>
      </w:r>
    </w:p>
    <w:p w14:paraId="22861BB3">
      <w:pPr>
        <w:pStyle w:val="85"/>
        <w:keepNext w:val="0"/>
        <w:keepLines w:val="0"/>
        <w:widowControl/>
        <w:suppressLineNumbers w:val="0"/>
        <w:rPr>
          <w:rFonts w:hint="default" w:ascii="Calibri" w:hAnsi="Calibri" w:eastAsia="SimSun" w:cs="Calibri"/>
          <w:sz w:val="24"/>
        </w:rPr>
      </w:pPr>
      <w:r>
        <w:rPr>
          <w:rFonts w:hint="default" w:ascii="Calibri" w:hAnsi="Calibri" w:eastAsia="SimSun" w:cs="Calibri"/>
          <w:sz w:val="24"/>
          <w:szCs w:val="24"/>
        </w:rPr>
        <w:t>We are implementing this 5-stage sequential prediction pipeline to move beyond basic  alerts and provide a complete, evolving timeline of machine health. Industrial motor failures do not happen overnight; they develop progressively over time. This progressive tracking gives maintenance teams maximum lead time to order spare parts, schedule targeted downtime, and intervene long before a minor defect turns into a catastrophic breakdown.</w:t>
      </w:r>
    </w:p>
    <w:p w14:paraId="7C83849F">
      <w:pPr>
        <w:pStyle w:val="85"/>
        <w:keepNext w:val="0"/>
        <w:keepLines w:val="0"/>
        <w:widowControl/>
        <w:suppressLineNumbers w:val="0"/>
        <w:rPr>
          <w:rFonts w:hint="default" w:ascii="Calibri" w:hAnsi="Calibri" w:cs="Calibri"/>
          <w:b w:val="0"/>
          <w:bCs w:val="0"/>
          <w:lang w:val="en-GB"/>
        </w:rPr>
      </w:pPr>
      <w:r>
        <w:rPr>
          <w:rFonts w:hint="default" w:ascii="Calibri" w:hAnsi="Calibri" w:cs="Calibri"/>
          <w:b w:val="0"/>
          <w:bCs w:val="0"/>
        </w:rPr>
        <w:t>Stage 1 (Healthy Operation</w:t>
      </w:r>
      <w:r>
        <w:rPr>
          <w:rFonts w:hint="default" w:ascii="Calibri" w:hAnsi="Calibri" w:cs="Calibri"/>
          <w:b w:val="0"/>
          <w:bCs w:val="0"/>
          <w:lang w:val="en-GB"/>
        </w:rPr>
        <w:t>)</w:t>
      </w:r>
    </w:p>
    <w:p w14:paraId="688A95DE">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Stage 2 (Early Inception / Low Wear)</w:t>
      </w:r>
    </w:p>
    <w:p w14:paraId="50009960">
      <w:pPr>
        <w:pStyle w:val="85"/>
        <w:keepNext w:val="0"/>
        <w:keepLines w:val="0"/>
        <w:widowControl/>
        <w:suppressLineNumbers w:val="0"/>
        <w:rPr>
          <w:rFonts w:hint="default" w:ascii="Calibri" w:hAnsi="Calibri" w:cs="Calibri"/>
          <w:b w:val="0"/>
          <w:bCs w:val="0"/>
        </w:rPr>
      </w:pPr>
      <w:r>
        <w:rPr>
          <w:rFonts w:hint="default" w:ascii="Calibri" w:hAnsi="Calibri" w:eastAsia="SimSun" w:cs="Calibri"/>
          <w:b w:val="0"/>
          <w:bCs w:val="0"/>
          <w:sz w:val="24"/>
          <w:lang w:val="en-GB"/>
        </w:rPr>
        <w:t>S</w:t>
      </w:r>
      <w:r>
        <w:rPr>
          <w:rFonts w:hint="default" w:ascii="Calibri" w:hAnsi="Calibri" w:cs="Calibri"/>
          <w:b w:val="0"/>
          <w:bCs w:val="0"/>
        </w:rPr>
        <w:t>tage 3 (Imminent Fault Detection - Alert Mode Begins)</w:t>
      </w:r>
    </w:p>
    <w:p w14:paraId="0D465AAC">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Stage 4 (Advanced Degradation - Critical Alert Mode)</w:t>
      </w:r>
    </w:p>
    <w:p w14:paraId="798B4C62">
      <w:pPr>
        <w:pStyle w:val="85"/>
        <w:keepNext w:val="0"/>
        <w:keepLines w:val="0"/>
        <w:widowControl/>
        <w:suppressLineNumbers w:val="0"/>
        <w:rPr>
          <w:rFonts w:hint="default" w:ascii="Calibri" w:hAnsi="Calibri" w:cs="Calibri"/>
          <w:b w:val="0"/>
          <w:bCs w:val="0"/>
        </w:rPr>
      </w:pPr>
      <w:r>
        <w:rPr>
          <w:rFonts w:hint="default" w:ascii="Calibri" w:hAnsi="Calibri" w:cs="Calibri"/>
          <w:b w:val="0"/>
          <w:bCs w:val="0"/>
        </w:rPr>
        <w:t>Stage 5 (Catastrophic Threshold - Emergency Shutdown Alert)</w:t>
      </w:r>
    </w:p>
    <w:p w14:paraId="218E885C">
      <w:pPr>
        <w:pStyle w:val="85"/>
        <w:keepNext w:val="0"/>
        <w:keepLines w:val="0"/>
        <w:widowControl/>
        <w:numPr>
          <w:numId w:val="0"/>
        </w:numPr>
        <w:suppressLineNumbers w:val="0"/>
        <w:ind w:leftChars="0" w:right="0" w:rightChars="0"/>
        <w:rPr>
          <w:rFonts w:hint="default" w:ascii="Calibri" w:hAnsi="Calibri" w:eastAsia="SimSun" w:cs="Calibri"/>
          <w:sz w:val="24"/>
          <w:szCs w:val="24"/>
          <w:lang w:val="en-GB"/>
        </w:rPr>
      </w:pPr>
    </w:p>
    <w:p w14:paraId="7FE7B874">
      <w:pPr>
        <w:pStyle w:val="85"/>
        <w:keepNext w:val="0"/>
        <w:keepLines w:val="0"/>
        <w:widowControl/>
        <w:numPr>
          <w:numId w:val="0"/>
        </w:numPr>
        <w:suppressLineNumbers w:val="0"/>
        <w:ind w:leftChars="0" w:right="0" w:rightChars="0"/>
        <w:rPr>
          <w:rFonts w:hint="default" w:ascii="Calibri" w:hAnsi="Calibri" w:eastAsia="SimSun" w:cs="Calibri"/>
          <w:sz w:val="24"/>
          <w:szCs w:val="24"/>
          <w:lang w:val="en-GB"/>
        </w:rPr>
      </w:pPr>
    </w:p>
    <w:p w14:paraId="273BCD6B">
      <w:pPr>
        <w:keepNext w:val="0"/>
        <w:keepLines w:val="0"/>
        <w:widowControl/>
        <w:numPr>
          <w:numId w:val="0"/>
        </w:numPr>
        <w:suppressLineNumbers w:val="0"/>
        <w:spacing w:before="0" w:beforeAutospacing="1" w:after="0" w:afterAutospacing="1"/>
        <w:rPr>
          <w:rFonts w:hint="default" w:ascii="Calibri" w:hAnsi="Calibri" w:cs="Calibri"/>
          <w:sz w:val="24"/>
          <w:szCs w:val="24"/>
        </w:rPr>
      </w:pPr>
    </w:p>
    <w:p w14:paraId="0C875382">
      <w:pPr>
        <w:pStyle w:val="85"/>
        <w:keepNext w:val="0"/>
        <w:keepLines w:val="0"/>
        <w:widowControl/>
        <w:suppressLineNumbers w:val="0"/>
        <w:spacing w:before="0" w:beforeAutospacing="0" w:line="14" w:lineRule="atLeast"/>
        <w:rPr>
          <w:rFonts w:hint="default" w:ascii="Calibri" w:hAnsi="Calibri" w:eastAsia="sans-serif" w:cs="Calibri"/>
          <w:sz w:val="24"/>
          <w:szCs w:val="24"/>
        </w:rPr>
      </w:pPr>
      <w:bookmarkStart w:id="0" w:name="_GoBack"/>
      <w:bookmarkEnd w:id="0"/>
    </w:p>
    <w:p w14:paraId="5117823F">
      <w:pPr>
        <w:pStyle w:val="85"/>
        <w:keepNext w:val="0"/>
        <w:keepLines w:val="0"/>
        <w:widowControl/>
        <w:suppressLineNumbers w:val="0"/>
        <w:spacing w:before="0" w:beforeAutospacing="0" w:line="14" w:lineRule="atLeast"/>
        <w:ind w:firstLine="5400" w:firstLineChars="2250"/>
        <w:rPr>
          <w:rFonts w:hint="default" w:ascii="Calibri" w:hAnsi="Calibri" w:eastAsia="sans-serif" w:cs="Calibri"/>
          <w:b w:val="0"/>
          <w:bCs w:val="0"/>
          <w:lang w:val="en-GB"/>
        </w:rPr>
      </w:pPr>
      <w:r>
        <w:rPr>
          <w:rFonts w:hint="default" w:ascii="Calibri" w:hAnsi="Calibri" w:eastAsia="SimSun" w:cs="Calibri"/>
          <w:sz w:val="24"/>
          <w:szCs w:val="24"/>
          <w:lang w:val="en-GB"/>
        </w:rPr>
        <w:t xml:space="preserve">    </w:t>
      </w:r>
      <w:r>
        <w:rPr>
          <w:rFonts w:hint="default" w:ascii="Calibri" w:hAnsi="Calibri" w:eastAsia="sans-serif" w:cs="Calibri"/>
          <w:b w:val="0"/>
          <w:bCs w:val="0"/>
          <w:lang w:val="en-GB"/>
        </w:rPr>
        <w:t xml:space="preserve">Submitted by : </w:t>
      </w:r>
    </w:p>
    <w:p w14:paraId="648A8752">
      <w:pPr>
        <w:numPr>
          <w:ilvl w:val="0"/>
          <w:numId w:val="32"/>
        </w:numPr>
        <w:ind w:left="6999" w:leftChars="0" w:firstLine="0" w:firstLineChars="0"/>
        <w:rPr>
          <w:rFonts w:hint="default"/>
          <w:b w:val="0"/>
          <w:bCs w:val="0"/>
          <w:sz w:val="24"/>
          <w:szCs w:val="24"/>
          <w:lang w:val="en-GB"/>
        </w:rPr>
      </w:pPr>
      <w:r>
        <w:rPr>
          <w:rFonts w:hint="default"/>
          <w:b w:val="0"/>
          <w:bCs w:val="0"/>
          <w:sz w:val="24"/>
          <w:szCs w:val="24"/>
          <w:lang w:val="en-GB"/>
        </w:rPr>
        <w:t>Harish</w:t>
      </w:r>
    </w:p>
    <w:p w14:paraId="555A066D">
      <w:pPr>
        <w:numPr>
          <w:ilvl w:val="0"/>
          <w:numId w:val="0"/>
        </w:numPr>
        <w:ind w:left="6999" w:leftChars="0"/>
        <w:rPr>
          <w:rFonts w:hint="default"/>
          <w:b w:val="0"/>
          <w:bCs w:val="0"/>
          <w:sz w:val="24"/>
          <w:szCs w:val="24"/>
          <w:lang w:val="en-GB"/>
        </w:rPr>
      </w:pPr>
      <w:r>
        <w:rPr>
          <w:rFonts w:hint="default"/>
          <w:b w:val="0"/>
          <w:bCs w:val="0"/>
          <w:sz w:val="24"/>
          <w:szCs w:val="24"/>
          <w:lang w:val="en-GB"/>
        </w:rPr>
        <w:t>2</w:t>
      </w:r>
      <w:r>
        <w:rPr>
          <w:rFonts w:hint="default"/>
          <w:b w:val="0"/>
          <w:bCs w:val="0"/>
          <w:sz w:val="24"/>
          <w:szCs w:val="24"/>
          <w:vertAlign w:val="superscript"/>
          <w:lang w:val="en-GB"/>
        </w:rPr>
        <w:t>nd</w:t>
      </w:r>
      <w:r>
        <w:rPr>
          <w:rFonts w:hint="default"/>
          <w:b w:val="0"/>
          <w:bCs w:val="0"/>
          <w:sz w:val="24"/>
          <w:szCs w:val="24"/>
          <w:lang w:val="en-GB"/>
        </w:rPr>
        <w:t xml:space="preserve"> year ECE</w:t>
      </w:r>
    </w:p>
    <w:p w14:paraId="7627261F">
      <w:pPr>
        <w:numPr>
          <w:ilvl w:val="0"/>
          <w:numId w:val="0"/>
        </w:numPr>
        <w:ind w:left="6999" w:leftChars="0"/>
        <w:rPr>
          <w:rFonts w:hint="default"/>
          <w:b w:val="0"/>
          <w:bCs w:val="0"/>
          <w:sz w:val="24"/>
          <w:szCs w:val="24"/>
          <w:lang w:val="en-GB"/>
        </w:rPr>
      </w:pPr>
      <w:r>
        <w:rPr>
          <w:rFonts w:hint="default"/>
          <w:b w:val="0"/>
          <w:bCs w:val="0"/>
          <w:sz w:val="24"/>
          <w:szCs w:val="24"/>
          <w:lang w:val="en-GB"/>
        </w:rPr>
        <w:t>VIT Chennai</w:t>
      </w:r>
    </w:p>
    <w:p w14:paraId="05A16CF6">
      <w:pPr>
        <w:rPr>
          <w:rFonts w:hint="default" w:ascii="Calibri" w:hAnsi="Calibri" w:eastAsia="SimSun" w:cs="Calibri"/>
          <w:b/>
          <w:bCs/>
          <w:sz w:val="24"/>
          <w:szCs w:val="24"/>
          <w:lang w:val="en-GB"/>
        </w:rPr>
      </w:pP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BC641"/>
    <w:multiLevelType w:val="singleLevel"/>
    <w:tmpl w:val="843BC641"/>
    <w:lvl w:ilvl="0" w:tentative="0">
      <w:start w:val="1"/>
      <w:numFmt w:val="lowerRoman"/>
      <w:suff w:val="space"/>
      <w:lvlText w:val="(%1)"/>
      <w:lvlJc w:val="left"/>
    </w:lvl>
  </w:abstractNum>
  <w:abstractNum w:abstractNumId="1">
    <w:nsid w:val="86CD3CAB"/>
    <w:multiLevelType w:val="singleLevel"/>
    <w:tmpl w:val="86CD3CAB"/>
    <w:lvl w:ilvl="0" w:tentative="0">
      <w:start w:val="1"/>
      <w:numFmt w:val="lowerRoman"/>
      <w:suff w:val="space"/>
      <w:lvlText w:val="(%1)"/>
      <w:lvlJc w:val="left"/>
      <w:rPr>
        <w:rFonts w:hint="default"/>
        <w:u w:val="single"/>
      </w:rPr>
    </w:lvl>
  </w:abstractNum>
  <w:abstractNum w:abstractNumId="2">
    <w:nsid w:val="90FB64FF"/>
    <w:multiLevelType w:val="singleLevel"/>
    <w:tmpl w:val="90FB64FF"/>
    <w:lvl w:ilvl="0" w:tentative="0">
      <w:start w:val="20"/>
      <w:numFmt w:val="upperLetter"/>
      <w:lvlText w:val="%1."/>
      <w:lvlJc w:val="left"/>
      <w:pPr>
        <w:tabs>
          <w:tab w:val="left" w:pos="312"/>
        </w:tabs>
        <w:ind w:left="6999" w:leftChars="0" w:firstLine="0" w:firstLineChars="0"/>
      </w:pPr>
    </w:lvl>
  </w:abstractNum>
  <w:abstractNum w:abstractNumId="3">
    <w:nsid w:val="92B55739"/>
    <w:multiLevelType w:val="singleLevel"/>
    <w:tmpl w:val="92B55739"/>
    <w:lvl w:ilvl="0" w:tentative="0">
      <w:start w:val="1"/>
      <w:numFmt w:val="lowerRoman"/>
      <w:suff w:val="space"/>
      <w:lvlText w:val="(%1)"/>
      <w:lvlJc w:val="left"/>
      <w:rPr>
        <w:rFonts w:hint="default"/>
        <w:u w:val="single"/>
      </w:rPr>
    </w:lvl>
  </w:abstractNum>
  <w:abstractNum w:abstractNumId="4">
    <w:nsid w:val="A64759ED"/>
    <w:multiLevelType w:val="singleLevel"/>
    <w:tmpl w:val="A64759ED"/>
    <w:lvl w:ilvl="0" w:tentative="0">
      <w:start w:val="1"/>
      <w:numFmt w:val="lowerRoman"/>
      <w:suff w:val="space"/>
      <w:lvlText w:val="(%1)"/>
      <w:lvlJc w:val="left"/>
    </w:lvl>
  </w:abstractNum>
  <w:abstractNum w:abstractNumId="5">
    <w:nsid w:val="E3CCBBE2"/>
    <w:multiLevelType w:val="singleLevel"/>
    <w:tmpl w:val="E3CCBBE2"/>
    <w:lvl w:ilvl="0" w:tentative="0">
      <w:start w:val="1"/>
      <w:numFmt w:val="lowerRoman"/>
      <w:suff w:val="space"/>
      <w:lvlText w:val="(%1)"/>
      <w:lvlJc w:val="left"/>
      <w:rPr>
        <w:rFonts w:hint="default"/>
        <w:u w:val="single"/>
      </w:rPr>
    </w:lvl>
  </w:abstractNum>
  <w:abstractNum w:abstractNumId="6">
    <w:nsid w:val="E95F1B1E"/>
    <w:multiLevelType w:val="singleLevel"/>
    <w:tmpl w:val="E95F1B1E"/>
    <w:lvl w:ilvl="0" w:tentative="0">
      <w:start w:val="2"/>
      <w:numFmt w:val="decimal"/>
      <w:suff w:val="space"/>
      <w:lvlText w:val="%1."/>
      <w:lvlJc w:val="left"/>
      <w:rPr>
        <w:rFonts w:hint="default"/>
        <w:u w:val="single"/>
      </w:rPr>
    </w:lvl>
  </w:abstractNum>
  <w:abstractNum w:abstractNumId="7">
    <w:nsid w:val="F262B5F8"/>
    <w:multiLevelType w:val="singleLevel"/>
    <w:tmpl w:val="F262B5F8"/>
    <w:lvl w:ilvl="0" w:tentative="0">
      <w:start w:val="1"/>
      <w:numFmt w:val="lowerRoman"/>
      <w:suff w:val="space"/>
      <w:lvlText w:val="(%1)"/>
      <w:lvlJc w:val="left"/>
      <w:rPr>
        <w:rFonts w:hint="default"/>
        <w:u w:val="single"/>
      </w:rPr>
    </w:lvl>
  </w:abstractNum>
  <w:abstractNum w:abstractNumId="8">
    <w:nsid w:val="F7411FDC"/>
    <w:multiLevelType w:val="singleLevel"/>
    <w:tmpl w:val="F7411FDC"/>
    <w:lvl w:ilvl="0" w:tentative="0">
      <w:start w:val="1"/>
      <w:numFmt w:val="lowerRoman"/>
      <w:suff w:val="space"/>
      <w:lvlText w:val="(%1)"/>
      <w:lvlJc w:val="left"/>
      <w:rPr>
        <w:rFonts w:hint="default"/>
        <w:u w:val="single"/>
      </w:rPr>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0E830561"/>
    <w:multiLevelType w:val="singleLevel"/>
    <w:tmpl w:val="0E830561"/>
    <w:lvl w:ilvl="0" w:tentative="0">
      <w:start w:val="1"/>
      <w:numFmt w:val="lowerRoman"/>
      <w:suff w:val="space"/>
      <w:lvlText w:val="(%1)"/>
      <w:lvlJc w:val="left"/>
    </w:lvl>
  </w:abstractNum>
  <w:abstractNum w:abstractNumId="20">
    <w:nsid w:val="15D4862B"/>
    <w:multiLevelType w:val="singleLevel"/>
    <w:tmpl w:val="15D4862B"/>
    <w:lvl w:ilvl="0" w:tentative="0">
      <w:start w:val="1"/>
      <w:numFmt w:val="lowerRoman"/>
      <w:suff w:val="space"/>
      <w:lvlText w:val="(%1)"/>
      <w:lvlJc w:val="left"/>
      <w:rPr>
        <w:rFonts w:hint="default"/>
        <w:u w:val="single"/>
      </w:rPr>
    </w:lvl>
  </w:abstractNum>
  <w:abstractNum w:abstractNumId="21">
    <w:nsid w:val="2FD43E96"/>
    <w:multiLevelType w:val="singleLevel"/>
    <w:tmpl w:val="2FD43E96"/>
    <w:lvl w:ilvl="0" w:tentative="0">
      <w:start w:val="1"/>
      <w:numFmt w:val="lowerRoman"/>
      <w:suff w:val="space"/>
      <w:lvlText w:val="(%1)"/>
      <w:lvlJc w:val="left"/>
      <w:rPr>
        <w:rFonts w:hint="default"/>
        <w:u w:val="single"/>
      </w:rPr>
    </w:lvl>
  </w:abstractNum>
  <w:abstractNum w:abstractNumId="22">
    <w:nsid w:val="3193420D"/>
    <w:multiLevelType w:val="singleLevel"/>
    <w:tmpl w:val="3193420D"/>
    <w:lvl w:ilvl="0" w:tentative="0">
      <w:start w:val="1"/>
      <w:numFmt w:val="decimal"/>
      <w:suff w:val="space"/>
      <w:lvlText w:val="%1."/>
      <w:lvlJc w:val="left"/>
    </w:lvl>
  </w:abstractNum>
  <w:abstractNum w:abstractNumId="23">
    <w:nsid w:val="3247BB7C"/>
    <w:multiLevelType w:val="singleLevel"/>
    <w:tmpl w:val="3247BB7C"/>
    <w:lvl w:ilvl="0" w:tentative="0">
      <w:start w:val="1"/>
      <w:numFmt w:val="lowerRoman"/>
      <w:suff w:val="space"/>
      <w:lvlText w:val="(%1)"/>
      <w:lvlJc w:val="left"/>
      <w:rPr>
        <w:rFonts w:hint="default"/>
        <w:u w:val="single"/>
      </w:rPr>
    </w:lvl>
  </w:abstractNum>
  <w:abstractNum w:abstractNumId="24">
    <w:nsid w:val="3B38A70A"/>
    <w:multiLevelType w:val="singleLevel"/>
    <w:tmpl w:val="3B38A70A"/>
    <w:lvl w:ilvl="0" w:tentative="0">
      <w:start w:val="1"/>
      <w:numFmt w:val="lowerRoman"/>
      <w:suff w:val="space"/>
      <w:lvlText w:val="(%1)"/>
      <w:lvlJc w:val="left"/>
      <w:rPr>
        <w:rFonts w:hint="default"/>
        <w:u w:val="single"/>
      </w:rPr>
    </w:lvl>
  </w:abstractNum>
  <w:abstractNum w:abstractNumId="25">
    <w:nsid w:val="4BDCB5E9"/>
    <w:multiLevelType w:val="singleLevel"/>
    <w:tmpl w:val="4BDCB5E9"/>
    <w:lvl w:ilvl="0" w:tentative="0">
      <w:start w:val="1"/>
      <w:numFmt w:val="lowerRoman"/>
      <w:lvlText w:val="(%1)"/>
      <w:lvlJc w:val="left"/>
      <w:pPr>
        <w:tabs>
          <w:tab w:val="left" w:pos="312"/>
        </w:tabs>
      </w:pPr>
      <w:rPr>
        <w:rFonts w:hint="default"/>
        <w:u w:val="single"/>
      </w:rPr>
    </w:lvl>
  </w:abstractNum>
  <w:abstractNum w:abstractNumId="26">
    <w:nsid w:val="571913B9"/>
    <w:multiLevelType w:val="singleLevel"/>
    <w:tmpl w:val="571913B9"/>
    <w:lvl w:ilvl="0" w:tentative="0">
      <w:start w:val="5"/>
      <w:numFmt w:val="decimal"/>
      <w:suff w:val="space"/>
      <w:lvlText w:val="%1."/>
      <w:lvlJc w:val="left"/>
      <w:rPr>
        <w:rFonts w:hint="default"/>
        <w:sz w:val="24"/>
        <w:szCs w:val="24"/>
        <w:u w:val="none"/>
      </w:rPr>
    </w:lvl>
  </w:abstractNum>
  <w:abstractNum w:abstractNumId="27">
    <w:nsid w:val="583E939E"/>
    <w:multiLevelType w:val="singleLevel"/>
    <w:tmpl w:val="583E939E"/>
    <w:lvl w:ilvl="0" w:tentative="0">
      <w:start w:val="1"/>
      <w:numFmt w:val="lowerRoman"/>
      <w:lvlText w:val="(%1)"/>
      <w:lvlJc w:val="left"/>
      <w:pPr>
        <w:tabs>
          <w:tab w:val="left" w:pos="312"/>
        </w:tabs>
      </w:pPr>
      <w:rPr>
        <w:rFonts w:hint="default"/>
        <w:u w:val="single"/>
      </w:rPr>
    </w:lvl>
  </w:abstractNum>
  <w:abstractNum w:abstractNumId="28">
    <w:nsid w:val="5F01BF3F"/>
    <w:multiLevelType w:val="singleLevel"/>
    <w:tmpl w:val="5F01BF3F"/>
    <w:lvl w:ilvl="0" w:tentative="0">
      <w:start w:val="1"/>
      <w:numFmt w:val="lowerRoman"/>
      <w:suff w:val="space"/>
      <w:lvlText w:val="(%1)"/>
      <w:lvlJc w:val="left"/>
    </w:lvl>
  </w:abstractNum>
  <w:abstractNum w:abstractNumId="29">
    <w:nsid w:val="67CACE25"/>
    <w:multiLevelType w:val="singleLevel"/>
    <w:tmpl w:val="67CACE25"/>
    <w:lvl w:ilvl="0" w:tentative="0">
      <w:start w:val="1"/>
      <w:numFmt w:val="lowerRoman"/>
      <w:suff w:val="space"/>
      <w:lvlText w:val="(%1)"/>
      <w:lvlJc w:val="left"/>
      <w:rPr>
        <w:rFonts w:hint="default"/>
        <w:u w:val="single"/>
      </w:rPr>
    </w:lvl>
  </w:abstractNum>
  <w:abstractNum w:abstractNumId="30">
    <w:nsid w:val="6B779F14"/>
    <w:multiLevelType w:val="singleLevel"/>
    <w:tmpl w:val="6B779F14"/>
    <w:lvl w:ilvl="0" w:tentative="0">
      <w:start w:val="1"/>
      <w:numFmt w:val="lowerRoman"/>
      <w:suff w:val="space"/>
      <w:lvlText w:val="(%1)"/>
      <w:lvlJc w:val="left"/>
    </w:lvl>
  </w:abstractNum>
  <w:abstractNum w:abstractNumId="31">
    <w:nsid w:val="7448E17B"/>
    <w:multiLevelType w:val="singleLevel"/>
    <w:tmpl w:val="7448E17B"/>
    <w:lvl w:ilvl="0" w:tentative="0">
      <w:start w:val="1"/>
      <w:numFmt w:val="lowerRoman"/>
      <w:suff w:val="space"/>
      <w:lvlText w:val="(%1)"/>
      <w:lvlJc w:val="left"/>
      <w:rPr>
        <w:rFonts w:hint="default"/>
        <w:u w:val="single"/>
      </w:rPr>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0"/>
  </w:num>
  <w:num w:numId="12">
    <w:abstractNumId w:val="28"/>
  </w:num>
  <w:num w:numId="13">
    <w:abstractNumId w:val="19"/>
  </w:num>
  <w:num w:numId="14">
    <w:abstractNumId w:val="22"/>
  </w:num>
  <w:num w:numId="15">
    <w:abstractNumId w:val="30"/>
  </w:num>
  <w:num w:numId="16">
    <w:abstractNumId w:val="4"/>
  </w:num>
  <w:num w:numId="17">
    <w:abstractNumId w:val="23"/>
  </w:num>
  <w:num w:numId="18">
    <w:abstractNumId w:val="26"/>
  </w:num>
  <w:num w:numId="19">
    <w:abstractNumId w:val="29"/>
  </w:num>
  <w:num w:numId="20">
    <w:abstractNumId w:val="5"/>
  </w:num>
  <w:num w:numId="21">
    <w:abstractNumId w:val="24"/>
  </w:num>
  <w:num w:numId="22">
    <w:abstractNumId w:val="7"/>
  </w:num>
  <w:num w:numId="23">
    <w:abstractNumId w:val="21"/>
  </w:num>
  <w:num w:numId="24">
    <w:abstractNumId w:val="25"/>
  </w:num>
  <w:num w:numId="25">
    <w:abstractNumId w:val="1"/>
  </w:num>
  <w:num w:numId="26">
    <w:abstractNumId w:val="3"/>
  </w:num>
  <w:num w:numId="27">
    <w:abstractNumId w:val="6"/>
  </w:num>
  <w:num w:numId="28">
    <w:abstractNumId w:val="20"/>
  </w:num>
  <w:num w:numId="29">
    <w:abstractNumId w:val="31"/>
  </w:num>
  <w:num w:numId="30">
    <w:abstractNumId w:val="27"/>
  </w:num>
  <w:num w:numId="31">
    <w:abstractNumId w:val="8"/>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D8330CC"/>
    <w:rsid w:val="762E679C"/>
  </w:rsids>
  <m:mathPr>
    <m:mathFont m:val="Times New Roman"/>
    <m:brkBin m:val="before"/>
    <m:brkBinSub m:val="--"/>
    <m:smallFrac m:val="1"/>
    <m:dispDef/>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243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2026-04-09T02:35:00Z</dcterms:created>
  <dc:creator>thangapandian</dc:creator>
  <cp:lastModifiedBy>Harish</cp:lastModifiedBy>
  <dcterms:modified xsi:type="dcterms:W3CDTF">2026-07-06T17:10:00Z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060509E4797348E4855AA6B85B464B9F_12</vt:lpwstr>
  </property>
  <property fmtid="{D5CDD505-2E9C-101B-9397-08002B2CF9AE}" pid="4" name="KSOTemplateDocerSaveRecord">
    <vt:lpwstr>eyJoZGlkIjoiMDVjN2U0YjdlNGM3MzBlMGRkMDE2MTIxNDg1Yjg0OTAiLCJ1c2VySWQiOiI1Njc0OTY4NjA5NjYifQ==</vt:lpwstr>
  </property>
</Properties>
</file>